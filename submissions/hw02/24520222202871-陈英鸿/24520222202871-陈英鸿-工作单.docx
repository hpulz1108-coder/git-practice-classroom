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7FC55B">
      <w:pPr>
        <w:pStyle w:val="32"/>
        <w:jc w:val="center"/>
        <w:rPr>
          <w:lang w:eastAsia="zh-CN"/>
        </w:rPr>
      </w:pPr>
      <w:r>
        <w:rPr>
          <w:lang w:eastAsia="zh-CN"/>
        </w:rPr>
        <w:t>理解数据</w:t>
      </w:r>
    </w:p>
    <w:p w14:paraId="25C30CED">
      <w:pPr>
        <w:pStyle w:val="26"/>
        <w:jc w:val="center"/>
        <w:rPr>
          <w:lang w:eastAsia="zh-CN"/>
        </w:rPr>
      </w:pPr>
      <w:r>
        <w:rPr>
          <w:lang w:eastAsia="zh-CN"/>
        </w:rPr>
        <w:t>第2课学生个人探究工作单</w:t>
      </w:r>
    </w:p>
    <w:p w14:paraId="46D3A3E8">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pPr>
        <w:pStyle w:val="3"/>
        <w:rPr>
          <w:lang w:eastAsia="zh-CN"/>
        </w:rPr>
      </w:pPr>
      <w:r>
        <w:rPr>
          <w:lang w:eastAsia="zh-CN"/>
        </w:rPr>
        <w:t>项目与学习路线</w:t>
      </w:r>
    </w:p>
    <w:p w14:paraId="078A1E76">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144"/>
      </w:tblGrid>
      <w:tr w14:paraId="179A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4" w:type="dxa"/>
            <w:shd w:val="clear" w:color="auto" w:fill="24586A"/>
          </w:tcPr>
          <w:p w14:paraId="58BF41AC">
            <w:r>
              <w:rPr>
                <w:b/>
                <w:color w:val="FFFFFF"/>
              </w:rPr>
              <w:t>选项</w:t>
            </w:r>
          </w:p>
        </w:tc>
        <w:tc>
          <w:tcPr>
            <w:tcW w:w="9144" w:type="dxa"/>
            <w:shd w:val="clear" w:color="auto" w:fill="24586A"/>
          </w:tcPr>
          <w:p w14:paraId="3C475527">
            <w:r>
              <w:rPr>
                <w:b/>
                <w:color w:val="FFFFFF"/>
              </w:rPr>
              <w:t>含义</w:t>
            </w:r>
          </w:p>
        </w:tc>
      </w:tr>
      <w:tr w14:paraId="57D5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D6E8346">
            <w:pPr>
              <w:spacing w:before="60" w:after="60"/>
            </w:pPr>
            <w:r>
              <w:rPr>
                <w:sz w:val="19"/>
              </w:rPr>
              <w:t>A</w:t>
            </w:r>
          </w:p>
        </w:tc>
        <w:tc>
          <w:tcPr>
            <w:tcW w:w="9144" w:type="dxa"/>
          </w:tcPr>
          <w:p w14:paraId="33AEE6B4">
            <w:pPr>
              <w:spacing w:before="60" w:after="60"/>
              <w:rPr>
                <w:lang w:eastAsia="zh-CN"/>
              </w:rPr>
            </w:pPr>
            <w:r>
              <w:rPr>
                <w:sz w:val="19"/>
                <w:lang w:eastAsia="zh-CN"/>
              </w:rPr>
              <w:t>直接合并使用：四个中心、全部字段按原样合并</w:t>
            </w:r>
          </w:p>
        </w:tc>
      </w:tr>
      <w:tr w14:paraId="79AD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2CC9CB18">
            <w:pPr>
              <w:spacing w:before="60" w:after="60"/>
            </w:pPr>
            <w:r>
              <w:rPr>
                <w:sz w:val="19"/>
              </w:rPr>
              <w:t>B</w:t>
            </w:r>
          </w:p>
        </w:tc>
        <w:tc>
          <w:tcPr>
            <w:tcW w:w="9144" w:type="dxa"/>
          </w:tcPr>
          <w:p w14:paraId="54812678">
            <w:pPr>
              <w:spacing w:before="60" w:after="60"/>
              <w:rPr>
                <w:lang w:eastAsia="zh-CN"/>
              </w:rPr>
            </w:pPr>
            <w:r>
              <w:rPr>
                <w:sz w:val="19"/>
                <w:lang w:eastAsia="zh-CN"/>
              </w:rPr>
              <w:t>修订后合并使用：保留四个中心和全部字段，先修正编码与可疑值再合并</w:t>
            </w:r>
          </w:p>
        </w:tc>
      </w:tr>
      <w:tr w14:paraId="2524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14D6D156">
            <w:pPr>
              <w:spacing w:before="60" w:after="60"/>
            </w:pPr>
            <w:r>
              <w:rPr>
                <w:sz w:val="19"/>
              </w:rPr>
              <w:t>C</w:t>
            </w:r>
          </w:p>
        </w:tc>
        <w:tc>
          <w:tcPr>
            <w:tcW w:w="9144" w:type="dxa"/>
          </w:tcPr>
          <w:p w14:paraId="10298D76">
            <w:pPr>
              <w:spacing w:before="60" w:after="60"/>
              <w:rPr>
                <w:lang w:eastAsia="zh-CN"/>
              </w:rPr>
            </w:pPr>
            <w:r>
              <w:rPr>
                <w:sz w:val="19"/>
                <w:lang w:eastAsia="zh-CN"/>
              </w:rPr>
              <w:t>限制使用：只保留有依据的中心或字段（可同时修正编码）</w:t>
            </w:r>
          </w:p>
        </w:tc>
      </w:tr>
      <w:tr w14:paraId="76E5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14:paraId="0AB59622">
            <w:pPr>
              <w:spacing w:before="60" w:after="60"/>
            </w:pPr>
            <w:r>
              <w:rPr>
                <w:sz w:val="19"/>
              </w:rPr>
              <w:t>D</w:t>
            </w:r>
          </w:p>
        </w:tc>
        <w:tc>
          <w:tcPr>
            <w:tcW w:w="9144" w:type="dxa"/>
          </w:tcPr>
          <w:p w14:paraId="734D488D">
            <w:pPr>
              <w:spacing w:before="60" w:after="60"/>
            </w:pPr>
            <w:r>
              <w:rPr>
                <w:sz w:val="19"/>
              </w:rPr>
              <w:t>证据不足，暂缓使用</w:t>
            </w:r>
          </w:p>
        </w:tc>
      </w:tr>
    </w:tbl>
    <w:p w14:paraId="53840042"/>
    <w:p w14:paraId="0A0AD93E">
      <w:pPr>
        <w:rPr>
          <w:lang w:eastAsia="zh-CN"/>
        </w:rPr>
      </w:pPr>
      <w:r>
        <w:rPr>
          <w:lang w:eastAsia="zh-CN"/>
        </w:rPr>
        <w:t>数据使用建议书由一张总答案追踪表和最终的主张、证据、理由、边界组成。每人独立完成，允许讨论和AI辅助；第一阶段45分钟，第二阶段课后120分钟，第三阶段翻转课堂45分钟。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tblGrid>
      <w:tr w14:paraId="23F4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D3CDD43">
            <w:r>
              <w:rPr>
                <w:b/>
                <w:color w:val="FFFFFF"/>
              </w:rPr>
              <w:t>问题</w:t>
            </w:r>
          </w:p>
        </w:tc>
        <w:tc>
          <w:tcPr>
            <w:tcW w:w="2509" w:type="dxa"/>
            <w:shd w:val="clear" w:color="auto" w:fill="24586A"/>
          </w:tcPr>
          <w:p w14:paraId="030146F5">
            <w:r>
              <w:rPr>
                <w:b/>
                <w:color w:val="FFFFFF"/>
              </w:rPr>
              <w:t>要学会什么</w:t>
            </w:r>
          </w:p>
        </w:tc>
        <w:tc>
          <w:tcPr>
            <w:tcW w:w="2509" w:type="dxa"/>
            <w:shd w:val="clear" w:color="auto" w:fill="24586A"/>
          </w:tcPr>
          <w:p w14:paraId="5A0C4661">
            <w:r>
              <w:rPr>
                <w:b/>
                <w:color w:val="FFFFFF"/>
              </w:rPr>
              <w:t>课后用时</w:t>
            </w:r>
          </w:p>
        </w:tc>
      </w:tr>
      <w:tr w14:paraId="265C0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5CB927D">
            <w:pPr>
              <w:spacing w:before="60" w:after="60"/>
            </w:pPr>
            <w:r>
              <w:rPr>
                <w:sz w:val="19"/>
              </w:rPr>
              <w:t>Q1 920行到底代表什么？</w:t>
            </w:r>
          </w:p>
        </w:tc>
        <w:tc>
          <w:tcPr>
            <w:tcW w:w="2509" w:type="dxa"/>
          </w:tcPr>
          <w:p w14:paraId="6DBF74D6">
            <w:pPr>
              <w:spacing w:before="60" w:after="60"/>
              <w:rPr>
                <w:lang w:eastAsia="zh-CN"/>
              </w:rPr>
            </w:pPr>
            <w:r>
              <w:rPr>
                <w:sz w:val="19"/>
                <w:lang w:eastAsia="zh-CN"/>
              </w:rPr>
              <w:t>样本、变量、来源、数据角色</w:t>
            </w:r>
          </w:p>
        </w:tc>
        <w:tc>
          <w:tcPr>
            <w:tcW w:w="2509" w:type="dxa"/>
          </w:tcPr>
          <w:p w14:paraId="3AECB802">
            <w:pPr>
              <w:spacing w:before="60" w:after="60"/>
            </w:pPr>
            <w:r>
              <w:rPr>
                <w:sz w:val="19"/>
              </w:rPr>
              <w:t>10分钟</w:t>
            </w:r>
          </w:p>
        </w:tc>
      </w:tr>
      <w:tr w14:paraId="61C7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333BE719">
            <w:pPr>
              <w:spacing w:before="60" w:after="60"/>
              <w:rPr>
                <w:lang w:eastAsia="zh-CN"/>
              </w:rPr>
            </w:pPr>
            <w:r>
              <w:rPr>
                <w:sz w:val="19"/>
                <w:lang w:eastAsia="zh-CN"/>
              </w:rPr>
              <w:t>Q2 哪些数字可以当作数量？</w:t>
            </w:r>
          </w:p>
        </w:tc>
        <w:tc>
          <w:tcPr>
            <w:tcW w:w="2509" w:type="dxa"/>
          </w:tcPr>
          <w:p w14:paraId="1C1D7636">
            <w:pPr>
              <w:spacing w:before="60" w:after="60"/>
              <w:rPr>
                <w:lang w:eastAsia="zh-CN"/>
              </w:rPr>
            </w:pPr>
            <w:r>
              <w:rPr>
                <w:sz w:val="19"/>
                <w:lang w:eastAsia="zh-CN"/>
              </w:rPr>
              <w:t>连续、计数、二分类、多分类、有序</w:t>
            </w:r>
          </w:p>
        </w:tc>
        <w:tc>
          <w:tcPr>
            <w:tcW w:w="2509" w:type="dxa"/>
          </w:tcPr>
          <w:p w14:paraId="6824AB2D">
            <w:pPr>
              <w:spacing w:before="60" w:after="60"/>
            </w:pPr>
            <w:r>
              <w:rPr>
                <w:sz w:val="19"/>
              </w:rPr>
              <w:t>20分钟</w:t>
            </w:r>
          </w:p>
        </w:tc>
      </w:tr>
      <w:tr w14:paraId="0A8D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B0701D8">
            <w:pPr>
              <w:spacing w:before="60" w:after="60"/>
              <w:rPr>
                <w:lang w:eastAsia="zh-CN"/>
              </w:rPr>
            </w:pPr>
            <w:r>
              <w:rPr>
                <w:sz w:val="19"/>
                <w:lang w:eastAsia="zh-CN"/>
              </w:rPr>
              <w:t>Q3 这些列能做哪些分析？</w:t>
            </w:r>
          </w:p>
        </w:tc>
        <w:tc>
          <w:tcPr>
            <w:tcW w:w="2509" w:type="dxa"/>
          </w:tcPr>
          <w:p w14:paraId="66DE929C">
            <w:pPr>
              <w:spacing w:before="60" w:after="60"/>
              <w:rPr>
                <w:lang w:eastAsia="zh-CN"/>
              </w:rPr>
            </w:pPr>
            <w:r>
              <w:rPr>
                <w:sz w:val="19"/>
                <w:lang w:eastAsia="zh-CN"/>
              </w:rPr>
              <w:t>均值、列联表、二分类结局、预测变量</w:t>
            </w:r>
          </w:p>
        </w:tc>
        <w:tc>
          <w:tcPr>
            <w:tcW w:w="2509" w:type="dxa"/>
          </w:tcPr>
          <w:p w14:paraId="5DDD36D6">
            <w:pPr>
              <w:spacing w:before="60" w:after="60"/>
            </w:pPr>
            <w:r>
              <w:rPr>
                <w:sz w:val="19"/>
              </w:rPr>
              <w:t>15分钟</w:t>
            </w:r>
          </w:p>
        </w:tc>
      </w:tr>
      <w:tr w14:paraId="56F7B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4E0B3E8">
            <w:pPr>
              <w:spacing w:before="60" w:after="60"/>
              <w:rPr>
                <w:lang w:eastAsia="zh-CN"/>
              </w:rPr>
            </w:pPr>
            <w:r>
              <w:rPr>
                <w:sz w:val="19"/>
                <w:lang w:eastAsia="zh-CN"/>
              </w:rPr>
              <w:t>Q4 缺失、零值和中心差异会怎样改变结论？</w:t>
            </w:r>
          </w:p>
        </w:tc>
        <w:tc>
          <w:tcPr>
            <w:tcW w:w="2509" w:type="dxa"/>
          </w:tcPr>
          <w:p w14:paraId="6B62CA82">
            <w:pPr>
              <w:spacing w:before="60" w:after="60"/>
              <w:rPr>
                <w:lang w:eastAsia="zh-CN"/>
              </w:rPr>
            </w:pPr>
            <w:r>
              <w:rPr>
                <w:sz w:val="19"/>
                <w:lang w:eastAsia="zh-CN"/>
              </w:rPr>
              <w:t>缺失、异常、批次、类别分布、测量误差</w:t>
            </w:r>
          </w:p>
        </w:tc>
        <w:tc>
          <w:tcPr>
            <w:tcW w:w="2509" w:type="dxa"/>
          </w:tcPr>
          <w:p w14:paraId="3A973C79">
            <w:pPr>
              <w:spacing w:before="60" w:after="60"/>
            </w:pPr>
            <w:r>
              <w:rPr>
                <w:sz w:val="19"/>
              </w:rPr>
              <w:t>20分钟</w:t>
            </w:r>
          </w:p>
        </w:tc>
      </w:tr>
      <w:tr w14:paraId="6975E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780F6D6E">
            <w:pPr>
              <w:spacing w:before="60" w:after="60"/>
              <w:rPr>
                <w:lang w:eastAsia="zh-CN"/>
              </w:rPr>
            </w:pPr>
            <w:r>
              <w:rPr>
                <w:sz w:val="19"/>
                <w:lang w:eastAsia="zh-CN"/>
              </w:rPr>
              <w:t>Q5 怎样处理才不会悄悄改变研究对象？</w:t>
            </w:r>
          </w:p>
        </w:tc>
        <w:tc>
          <w:tcPr>
            <w:tcW w:w="2509" w:type="dxa"/>
          </w:tcPr>
          <w:p w14:paraId="02E5FFF6">
            <w:pPr>
              <w:spacing w:before="60" w:after="60"/>
              <w:rPr>
                <w:lang w:eastAsia="zh-CN"/>
              </w:rPr>
            </w:pPr>
            <w:r>
              <w:rPr>
                <w:sz w:val="19"/>
                <w:lang w:eastAsia="zh-CN"/>
              </w:rPr>
              <w:t>筛选代价、编码、标准化</w:t>
            </w:r>
          </w:p>
        </w:tc>
        <w:tc>
          <w:tcPr>
            <w:tcW w:w="2509" w:type="dxa"/>
          </w:tcPr>
          <w:p w14:paraId="2E9A1DCC">
            <w:pPr>
              <w:spacing w:before="60" w:after="60"/>
            </w:pPr>
            <w:r>
              <w:rPr>
                <w:sz w:val="19"/>
              </w:rPr>
              <w:t>15分钟</w:t>
            </w:r>
          </w:p>
        </w:tc>
      </w:tr>
      <w:tr w14:paraId="3823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6A93DEDB">
            <w:pPr>
              <w:spacing w:before="60" w:after="60"/>
              <w:rPr>
                <w:lang w:eastAsia="zh-CN"/>
              </w:rPr>
            </w:pPr>
            <w:r>
              <w:rPr>
                <w:sz w:val="19"/>
                <w:lang w:eastAsia="zh-CN"/>
              </w:rPr>
              <w:t>Q6 这张表能回答随访、单细胞或影像问题吗？</w:t>
            </w:r>
          </w:p>
        </w:tc>
        <w:tc>
          <w:tcPr>
            <w:tcW w:w="2509" w:type="dxa"/>
          </w:tcPr>
          <w:p w14:paraId="45D96ACC">
            <w:pPr>
              <w:spacing w:before="60" w:after="60"/>
              <w:rPr>
                <w:lang w:eastAsia="zh-CN"/>
              </w:rPr>
            </w:pPr>
            <w:r>
              <w:rPr>
                <w:sz w:val="19"/>
                <w:lang w:eastAsia="zh-CN"/>
              </w:rPr>
              <w:t>时间、删失、高维、三类矩阵</w:t>
            </w:r>
          </w:p>
        </w:tc>
        <w:tc>
          <w:tcPr>
            <w:tcW w:w="2509" w:type="dxa"/>
          </w:tcPr>
          <w:p w14:paraId="5EE5FCE5">
            <w:pPr>
              <w:spacing w:before="60" w:after="60"/>
            </w:pPr>
            <w:r>
              <w:rPr>
                <w:sz w:val="19"/>
              </w:rPr>
              <w:t>10分钟</w:t>
            </w:r>
          </w:p>
        </w:tc>
      </w:tr>
    </w:tbl>
    <w:p w14:paraId="4D3CFF0F"/>
    <w:p w14:paraId="3811D1B8">
      <w:pPr>
        <w:rPr>
          <w:lang w:eastAsia="zh-CN"/>
        </w:rPr>
      </w:pPr>
      <w:r>
        <w:rPr>
          <w:lang w:eastAsia="zh-CN"/>
        </w:rPr>
        <w:t>Q表示探究问题。总答案：对项目选项及其条件的当前判断。总答案追踪表是记录该判断随证据变化的唯一位置。停止条件指出现具体发现后必须暂停或改变方案。</w:t>
      </w:r>
    </w:p>
    <w:p w14:paraId="1EA74F92">
      <w:pPr>
        <w:rPr>
          <w:lang w:eastAsia="zh-CN"/>
        </w:rPr>
      </w:pPr>
      <w:r>
        <w:rPr>
          <w:lang w:eastAsia="zh-CN"/>
        </w:rPr>
        <w:br w:type="page"/>
      </w:r>
    </w:p>
    <w:p w14:paraId="13A451B5">
      <w:pPr>
        <w:pStyle w:val="3"/>
        <w:rPr>
          <w:lang w:eastAsia="zh-CN"/>
        </w:rPr>
      </w:pPr>
      <w:r>
        <w:rPr>
          <w:lang w:eastAsia="zh-CN"/>
        </w:rPr>
        <w:t>第一阶段 课堂启动 共45分钟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5A2B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21DF530A">
            <w:r>
              <w:rPr>
                <w:b/>
                <w:color w:val="FFFFFF"/>
              </w:rPr>
              <w:t>时间</w:t>
            </w:r>
          </w:p>
        </w:tc>
        <w:tc>
          <w:tcPr>
            <w:tcW w:w="3346" w:type="dxa"/>
            <w:shd w:val="clear" w:color="auto" w:fill="24586A"/>
          </w:tcPr>
          <w:p w14:paraId="0F8168A6">
            <w:r>
              <w:rPr>
                <w:b/>
                <w:color w:val="FFFFFF"/>
              </w:rPr>
              <w:t>你需要完成的工作</w:t>
            </w:r>
          </w:p>
        </w:tc>
        <w:tc>
          <w:tcPr>
            <w:tcW w:w="3346" w:type="dxa"/>
            <w:shd w:val="clear" w:color="auto" w:fill="24586A"/>
          </w:tcPr>
          <w:p w14:paraId="72985CC0">
            <w:r>
              <w:rPr>
                <w:b/>
                <w:color w:val="FFFFFF"/>
              </w:rPr>
              <w:t>作答位置</w:t>
            </w:r>
          </w:p>
        </w:tc>
      </w:tr>
      <w:tr w14:paraId="323D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702A58F">
            <w:pPr>
              <w:spacing w:before="60" w:after="60"/>
            </w:pPr>
            <w:r>
              <w:rPr>
                <w:sz w:val="19"/>
              </w:rPr>
              <w:t>0–6分钟</w:t>
            </w:r>
          </w:p>
        </w:tc>
        <w:tc>
          <w:tcPr>
            <w:tcW w:w="3346" w:type="dxa"/>
          </w:tcPr>
          <w:p w14:paraId="4B963903">
            <w:pPr>
              <w:spacing w:before="60" w:after="60"/>
              <w:rPr>
                <w:lang w:eastAsia="zh-CN"/>
              </w:rPr>
            </w:pPr>
            <w:r>
              <w:rPr>
                <w:sz w:val="19"/>
                <w:lang w:eastAsia="zh-CN"/>
              </w:rPr>
              <w:t>阅读情境与表A1，选择初步方案</w:t>
            </w:r>
          </w:p>
        </w:tc>
        <w:tc>
          <w:tcPr>
            <w:tcW w:w="3346" w:type="dxa"/>
          </w:tcPr>
          <w:p w14:paraId="5D160EAA">
            <w:pPr>
              <w:spacing w:before="60" w:after="60"/>
            </w:pPr>
            <w:r>
              <w:rPr>
                <w:sz w:val="19"/>
              </w:rPr>
              <w:t>初步选择</w:t>
            </w:r>
          </w:p>
        </w:tc>
      </w:tr>
      <w:tr w14:paraId="05D8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CDD1826">
            <w:pPr>
              <w:spacing w:before="60" w:after="60"/>
            </w:pPr>
            <w:r>
              <w:rPr>
                <w:sz w:val="19"/>
              </w:rPr>
              <w:t>6–13分钟</w:t>
            </w:r>
          </w:p>
        </w:tc>
        <w:tc>
          <w:tcPr>
            <w:tcW w:w="3346" w:type="dxa"/>
          </w:tcPr>
          <w:p w14:paraId="48F477B8">
            <w:pPr>
              <w:spacing w:before="60" w:after="60"/>
              <w:rPr>
                <w:lang w:eastAsia="zh-CN"/>
              </w:rPr>
            </w:pPr>
            <w:r>
              <w:rPr>
                <w:sz w:val="19"/>
                <w:lang w:eastAsia="zh-CN"/>
              </w:rPr>
              <w:t>判断行列与角色，标记不确定处</w:t>
            </w:r>
          </w:p>
        </w:tc>
        <w:tc>
          <w:tcPr>
            <w:tcW w:w="3346" w:type="dxa"/>
          </w:tcPr>
          <w:p w14:paraId="65A1A8E1">
            <w:pPr>
              <w:spacing w:before="60" w:after="60"/>
            </w:pPr>
            <w:r>
              <w:rPr>
                <w:sz w:val="19"/>
              </w:rPr>
              <w:t>课堂逐列判断表</w:t>
            </w:r>
          </w:p>
        </w:tc>
      </w:tr>
      <w:tr w14:paraId="197E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65850686">
            <w:pPr>
              <w:spacing w:before="60" w:after="60"/>
            </w:pPr>
            <w:r>
              <w:rPr>
                <w:sz w:val="19"/>
              </w:rPr>
              <w:t>13–28分钟</w:t>
            </w:r>
          </w:p>
        </w:tc>
        <w:tc>
          <w:tcPr>
            <w:tcW w:w="3346" w:type="dxa"/>
          </w:tcPr>
          <w:p w14:paraId="3B583D43">
            <w:pPr>
              <w:spacing w:before="60" w:after="60"/>
              <w:rPr>
                <w:lang w:eastAsia="zh-CN"/>
              </w:rPr>
            </w:pPr>
            <w:r>
              <w:rPr>
                <w:sz w:val="19"/>
                <w:lang w:eastAsia="zh-CN"/>
              </w:rPr>
              <w:t>判断变量类型与四项方法；此时可查看表B1和R1–R3，暂不看后续证据</w:t>
            </w:r>
          </w:p>
        </w:tc>
        <w:tc>
          <w:tcPr>
            <w:tcW w:w="3346" w:type="dxa"/>
          </w:tcPr>
          <w:p w14:paraId="43331379">
            <w:pPr>
              <w:spacing w:before="60" w:after="60"/>
            </w:pPr>
            <w:r>
              <w:rPr>
                <w:sz w:val="19"/>
              </w:rPr>
              <w:t>课堂逐列判断表</w:t>
            </w:r>
          </w:p>
        </w:tc>
      </w:tr>
      <w:tr w14:paraId="761EE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4119ACF">
            <w:pPr>
              <w:spacing w:before="60" w:after="60"/>
            </w:pPr>
            <w:r>
              <w:rPr>
                <w:sz w:val="19"/>
              </w:rPr>
              <w:t>28–37分钟</w:t>
            </w:r>
          </w:p>
        </w:tc>
        <w:tc>
          <w:tcPr>
            <w:tcW w:w="3346" w:type="dxa"/>
          </w:tcPr>
          <w:p w14:paraId="226CBE88">
            <w:pPr>
              <w:spacing w:before="60" w:after="60"/>
              <w:rPr>
                <w:lang w:eastAsia="zh-CN"/>
              </w:rPr>
            </w:pPr>
            <w:r>
              <w:rPr>
                <w:sz w:val="19"/>
                <w:lang w:eastAsia="zh-CN"/>
              </w:rPr>
              <w:t>比较解释，提出追问，填写知识缺口</w:t>
            </w:r>
          </w:p>
        </w:tc>
        <w:tc>
          <w:tcPr>
            <w:tcW w:w="3346" w:type="dxa"/>
          </w:tcPr>
          <w:p w14:paraId="40D63E40">
            <w:pPr>
              <w:spacing w:before="60" w:after="60"/>
            </w:pPr>
            <w:r>
              <w:rPr>
                <w:sz w:val="19"/>
              </w:rPr>
              <w:t>3W与学习计划</w:t>
            </w:r>
          </w:p>
        </w:tc>
      </w:tr>
      <w:tr w14:paraId="31BE9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A39BEB7">
            <w:pPr>
              <w:spacing w:before="60" w:after="60"/>
            </w:pPr>
            <w:r>
              <w:rPr>
                <w:sz w:val="19"/>
              </w:rPr>
              <w:t>37–45分钟</w:t>
            </w:r>
          </w:p>
        </w:tc>
        <w:tc>
          <w:tcPr>
            <w:tcW w:w="3346" w:type="dxa"/>
          </w:tcPr>
          <w:p w14:paraId="345631CC">
            <w:pPr>
              <w:spacing w:before="60" w:after="60"/>
              <w:rPr>
                <w:lang w:eastAsia="zh-CN"/>
              </w:rPr>
            </w:pPr>
            <w:r>
              <w:rPr>
                <w:sz w:val="19"/>
                <w:lang w:eastAsia="zh-CN"/>
              </w:rPr>
              <w:t>读资源路径，写课后行动和退出条</w:t>
            </w:r>
          </w:p>
        </w:tc>
        <w:tc>
          <w:tcPr>
            <w:tcW w:w="3346" w:type="dxa"/>
          </w:tcPr>
          <w:p w14:paraId="69C1253D">
            <w:pPr>
              <w:spacing w:before="60" w:after="60"/>
            </w:pPr>
            <w:r>
              <w:rPr>
                <w:sz w:val="19"/>
              </w:rPr>
              <w:t>学习计划与退出条</w:t>
            </w:r>
          </w:p>
        </w:tc>
      </w:tr>
    </w:tbl>
    <w:p w14:paraId="778BE16B"/>
    <w:p w14:paraId="4C53CB05">
      <w:pPr>
        <w:pStyle w:val="15"/>
      </w:pPr>
      <w:r>
        <w:rPr>
          <w:lang w:eastAsia="zh-CN"/>
        </w:rPr>
        <w:t>表 A1  4条真实记录节选，全部来自Cleveland的前4条；原表共有16列，以下仅展示7列。这里只列初始事实，字典在表B1。</w:t>
      </w:r>
      <w:r>
        <w:t>服务Q1</w:t>
      </w:r>
      <w:r>
        <w:rPr>
          <w:rFonts w:hint="eastAsia"/>
          <w:lang w:eastAsia="zh-CN"/>
        </w:rPr>
        <w:t>：</w:t>
      </w:r>
      <w:r>
        <w:rPr>
          <w:sz w:val="19"/>
        </w:rPr>
        <w:t>920行到底代表什么？</w:t>
      </w:r>
      <w:r>
        <w: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434"/>
        <w:gridCol w:w="1434"/>
        <w:gridCol w:w="1434"/>
        <w:gridCol w:w="1434"/>
        <w:gridCol w:w="1434"/>
        <w:gridCol w:w="1434"/>
      </w:tblGrid>
      <w:tr w14:paraId="48BEB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34" w:type="dxa"/>
            <w:shd w:val="clear" w:color="auto" w:fill="24586A"/>
          </w:tcPr>
          <w:p w14:paraId="45A0501D">
            <w:r>
              <w:rPr>
                <w:b/>
                <w:color w:val="FFFFFF"/>
              </w:rPr>
              <w:t>记录顺序</w:t>
            </w:r>
          </w:p>
        </w:tc>
        <w:tc>
          <w:tcPr>
            <w:tcW w:w="1434" w:type="dxa"/>
            <w:shd w:val="clear" w:color="auto" w:fill="24586A"/>
          </w:tcPr>
          <w:p w14:paraId="322E4573">
            <w:r>
              <w:rPr>
                <w:b/>
                <w:color w:val="FFFFFF"/>
              </w:rPr>
              <w:t>年龄</w:t>
            </w:r>
          </w:p>
        </w:tc>
        <w:tc>
          <w:tcPr>
            <w:tcW w:w="1434" w:type="dxa"/>
            <w:shd w:val="clear" w:color="auto" w:fill="24586A"/>
          </w:tcPr>
          <w:p w14:paraId="342B093F">
            <w:r>
              <w:rPr>
                <w:b/>
                <w:color w:val="FFFFFF"/>
              </w:rPr>
              <w:t>胸痛</w:t>
            </w:r>
          </w:p>
        </w:tc>
        <w:tc>
          <w:tcPr>
            <w:tcW w:w="1434" w:type="dxa"/>
            <w:shd w:val="clear" w:color="auto" w:fill="24586A"/>
          </w:tcPr>
          <w:p w14:paraId="720E7FC3">
            <w:r>
              <w:rPr>
                <w:b/>
                <w:color w:val="FFFFFF"/>
              </w:rPr>
              <w:t>血压</w:t>
            </w:r>
          </w:p>
        </w:tc>
        <w:tc>
          <w:tcPr>
            <w:tcW w:w="1434" w:type="dxa"/>
            <w:shd w:val="clear" w:color="auto" w:fill="24586A"/>
          </w:tcPr>
          <w:p w14:paraId="31485FCA">
            <w:r>
              <w:rPr>
                <w:b/>
                <w:color w:val="FFFFFF"/>
              </w:rPr>
              <w:t>血管数</w:t>
            </w:r>
          </w:p>
        </w:tc>
        <w:tc>
          <w:tcPr>
            <w:tcW w:w="1434" w:type="dxa"/>
            <w:shd w:val="clear" w:color="auto" w:fill="24586A"/>
          </w:tcPr>
          <w:p w14:paraId="408F9D47">
            <w:r>
              <w:rPr>
                <w:b/>
                <w:color w:val="FFFFFF"/>
              </w:rPr>
              <w:t>灌注</w:t>
            </w:r>
          </w:p>
        </w:tc>
        <w:tc>
          <w:tcPr>
            <w:tcW w:w="1434" w:type="dxa"/>
            <w:shd w:val="clear" w:color="auto" w:fill="24586A"/>
          </w:tcPr>
          <w:p w14:paraId="60917EEA">
            <w:r>
              <w:rPr>
                <w:b/>
                <w:color w:val="FFFFFF"/>
              </w:rPr>
              <w:t>结局</w:t>
            </w:r>
          </w:p>
        </w:tc>
      </w:tr>
      <w:tr w14:paraId="2423F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57064154">
            <w:pPr>
              <w:spacing w:before="60" w:after="60"/>
            </w:pPr>
            <w:r>
              <w:rPr>
                <w:sz w:val="19"/>
              </w:rPr>
              <w:t>1</w:t>
            </w:r>
          </w:p>
        </w:tc>
        <w:tc>
          <w:tcPr>
            <w:tcW w:w="1434" w:type="dxa"/>
          </w:tcPr>
          <w:p w14:paraId="260527E2">
            <w:pPr>
              <w:spacing w:before="60" w:after="60"/>
            </w:pPr>
            <w:r>
              <w:rPr>
                <w:sz w:val="19"/>
              </w:rPr>
              <w:t>63.0</w:t>
            </w:r>
          </w:p>
        </w:tc>
        <w:tc>
          <w:tcPr>
            <w:tcW w:w="1434" w:type="dxa"/>
          </w:tcPr>
          <w:p w14:paraId="2ED7BFF3">
            <w:pPr>
              <w:spacing w:before="60" w:after="60"/>
            </w:pPr>
            <w:r>
              <w:rPr>
                <w:sz w:val="19"/>
              </w:rPr>
              <w:t>1.0</w:t>
            </w:r>
          </w:p>
        </w:tc>
        <w:tc>
          <w:tcPr>
            <w:tcW w:w="1434" w:type="dxa"/>
          </w:tcPr>
          <w:p w14:paraId="25EBA59F">
            <w:pPr>
              <w:spacing w:before="60" w:after="60"/>
            </w:pPr>
            <w:r>
              <w:rPr>
                <w:sz w:val="19"/>
              </w:rPr>
              <w:t>145.0</w:t>
            </w:r>
          </w:p>
        </w:tc>
        <w:tc>
          <w:tcPr>
            <w:tcW w:w="1434" w:type="dxa"/>
          </w:tcPr>
          <w:p w14:paraId="5C3D7E28">
            <w:pPr>
              <w:spacing w:before="60" w:after="60"/>
            </w:pPr>
            <w:r>
              <w:rPr>
                <w:sz w:val="19"/>
              </w:rPr>
              <w:t>0.0</w:t>
            </w:r>
          </w:p>
        </w:tc>
        <w:tc>
          <w:tcPr>
            <w:tcW w:w="1434" w:type="dxa"/>
          </w:tcPr>
          <w:p w14:paraId="3E1DA39E">
            <w:pPr>
              <w:spacing w:before="60" w:after="60"/>
            </w:pPr>
            <w:r>
              <w:rPr>
                <w:sz w:val="19"/>
              </w:rPr>
              <w:t>6.0</w:t>
            </w:r>
          </w:p>
        </w:tc>
        <w:tc>
          <w:tcPr>
            <w:tcW w:w="1434" w:type="dxa"/>
          </w:tcPr>
          <w:p w14:paraId="121AAB22">
            <w:pPr>
              <w:spacing w:before="60" w:after="60"/>
            </w:pPr>
            <w:r>
              <w:rPr>
                <w:sz w:val="19"/>
              </w:rPr>
              <w:t>0</w:t>
            </w:r>
          </w:p>
        </w:tc>
      </w:tr>
      <w:tr w14:paraId="7A1CA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13A679A7">
            <w:pPr>
              <w:spacing w:before="60" w:after="60"/>
            </w:pPr>
            <w:r>
              <w:rPr>
                <w:sz w:val="19"/>
              </w:rPr>
              <w:t>2</w:t>
            </w:r>
          </w:p>
        </w:tc>
        <w:tc>
          <w:tcPr>
            <w:tcW w:w="1434" w:type="dxa"/>
          </w:tcPr>
          <w:p w14:paraId="7495B715">
            <w:pPr>
              <w:spacing w:before="60" w:after="60"/>
            </w:pPr>
            <w:r>
              <w:rPr>
                <w:sz w:val="19"/>
              </w:rPr>
              <w:t>67.0</w:t>
            </w:r>
          </w:p>
        </w:tc>
        <w:tc>
          <w:tcPr>
            <w:tcW w:w="1434" w:type="dxa"/>
          </w:tcPr>
          <w:p w14:paraId="2E9DA268">
            <w:pPr>
              <w:spacing w:before="60" w:after="60"/>
            </w:pPr>
            <w:r>
              <w:rPr>
                <w:sz w:val="19"/>
              </w:rPr>
              <w:t>4.0</w:t>
            </w:r>
          </w:p>
        </w:tc>
        <w:tc>
          <w:tcPr>
            <w:tcW w:w="1434" w:type="dxa"/>
          </w:tcPr>
          <w:p w14:paraId="706C3A55">
            <w:pPr>
              <w:spacing w:before="60" w:after="60"/>
            </w:pPr>
            <w:r>
              <w:rPr>
                <w:sz w:val="19"/>
              </w:rPr>
              <w:t>160.0</w:t>
            </w:r>
          </w:p>
        </w:tc>
        <w:tc>
          <w:tcPr>
            <w:tcW w:w="1434" w:type="dxa"/>
          </w:tcPr>
          <w:p w14:paraId="0306C4D2">
            <w:pPr>
              <w:spacing w:before="60" w:after="60"/>
            </w:pPr>
            <w:r>
              <w:rPr>
                <w:sz w:val="19"/>
              </w:rPr>
              <w:t>3.0</w:t>
            </w:r>
          </w:p>
        </w:tc>
        <w:tc>
          <w:tcPr>
            <w:tcW w:w="1434" w:type="dxa"/>
          </w:tcPr>
          <w:p w14:paraId="35B95C2B">
            <w:pPr>
              <w:spacing w:before="60" w:after="60"/>
            </w:pPr>
            <w:r>
              <w:rPr>
                <w:sz w:val="19"/>
              </w:rPr>
              <w:t>3.0</w:t>
            </w:r>
          </w:p>
        </w:tc>
        <w:tc>
          <w:tcPr>
            <w:tcW w:w="1434" w:type="dxa"/>
          </w:tcPr>
          <w:p w14:paraId="2311BA16">
            <w:pPr>
              <w:spacing w:before="60" w:after="60"/>
            </w:pPr>
            <w:r>
              <w:rPr>
                <w:sz w:val="19"/>
              </w:rPr>
              <w:t>2</w:t>
            </w:r>
          </w:p>
        </w:tc>
      </w:tr>
      <w:tr w14:paraId="301A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394CA8FE">
            <w:pPr>
              <w:spacing w:before="60" w:after="60"/>
            </w:pPr>
            <w:r>
              <w:rPr>
                <w:sz w:val="19"/>
              </w:rPr>
              <w:t>3</w:t>
            </w:r>
          </w:p>
        </w:tc>
        <w:tc>
          <w:tcPr>
            <w:tcW w:w="1434" w:type="dxa"/>
          </w:tcPr>
          <w:p w14:paraId="4CFBF482">
            <w:pPr>
              <w:spacing w:before="60" w:after="60"/>
            </w:pPr>
            <w:r>
              <w:rPr>
                <w:sz w:val="19"/>
              </w:rPr>
              <w:t>67.0</w:t>
            </w:r>
          </w:p>
        </w:tc>
        <w:tc>
          <w:tcPr>
            <w:tcW w:w="1434" w:type="dxa"/>
          </w:tcPr>
          <w:p w14:paraId="78E01011">
            <w:pPr>
              <w:spacing w:before="60" w:after="60"/>
            </w:pPr>
            <w:r>
              <w:rPr>
                <w:sz w:val="19"/>
              </w:rPr>
              <w:t>4.0</w:t>
            </w:r>
          </w:p>
        </w:tc>
        <w:tc>
          <w:tcPr>
            <w:tcW w:w="1434" w:type="dxa"/>
          </w:tcPr>
          <w:p w14:paraId="46D54B25">
            <w:pPr>
              <w:spacing w:before="60" w:after="60"/>
            </w:pPr>
            <w:r>
              <w:rPr>
                <w:sz w:val="19"/>
              </w:rPr>
              <w:t>120.0</w:t>
            </w:r>
          </w:p>
        </w:tc>
        <w:tc>
          <w:tcPr>
            <w:tcW w:w="1434" w:type="dxa"/>
          </w:tcPr>
          <w:p w14:paraId="7FB0A4BA">
            <w:pPr>
              <w:spacing w:before="60" w:after="60"/>
            </w:pPr>
            <w:r>
              <w:rPr>
                <w:sz w:val="19"/>
              </w:rPr>
              <w:t>2.0</w:t>
            </w:r>
          </w:p>
        </w:tc>
        <w:tc>
          <w:tcPr>
            <w:tcW w:w="1434" w:type="dxa"/>
          </w:tcPr>
          <w:p w14:paraId="36AC6F0E">
            <w:pPr>
              <w:spacing w:before="60" w:after="60"/>
            </w:pPr>
            <w:r>
              <w:rPr>
                <w:sz w:val="19"/>
              </w:rPr>
              <w:t>7.0</w:t>
            </w:r>
          </w:p>
        </w:tc>
        <w:tc>
          <w:tcPr>
            <w:tcW w:w="1434" w:type="dxa"/>
          </w:tcPr>
          <w:p w14:paraId="102D2CC1">
            <w:pPr>
              <w:spacing w:before="60" w:after="60"/>
            </w:pPr>
            <w:r>
              <w:rPr>
                <w:sz w:val="19"/>
              </w:rPr>
              <w:t>1</w:t>
            </w:r>
          </w:p>
        </w:tc>
      </w:tr>
      <w:tr w14:paraId="23D1A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14:paraId="066871B2">
            <w:pPr>
              <w:spacing w:before="60" w:after="60"/>
            </w:pPr>
            <w:r>
              <w:rPr>
                <w:sz w:val="19"/>
              </w:rPr>
              <w:t>4</w:t>
            </w:r>
          </w:p>
        </w:tc>
        <w:tc>
          <w:tcPr>
            <w:tcW w:w="1434" w:type="dxa"/>
          </w:tcPr>
          <w:p w14:paraId="6FDE7D19">
            <w:pPr>
              <w:spacing w:before="60" w:after="60"/>
            </w:pPr>
            <w:r>
              <w:rPr>
                <w:sz w:val="19"/>
              </w:rPr>
              <w:t>37.0</w:t>
            </w:r>
          </w:p>
        </w:tc>
        <w:tc>
          <w:tcPr>
            <w:tcW w:w="1434" w:type="dxa"/>
          </w:tcPr>
          <w:p w14:paraId="45721434">
            <w:pPr>
              <w:spacing w:before="60" w:after="60"/>
            </w:pPr>
            <w:r>
              <w:rPr>
                <w:sz w:val="19"/>
              </w:rPr>
              <w:t>3.0</w:t>
            </w:r>
          </w:p>
        </w:tc>
        <w:tc>
          <w:tcPr>
            <w:tcW w:w="1434" w:type="dxa"/>
          </w:tcPr>
          <w:p w14:paraId="447DECED">
            <w:pPr>
              <w:spacing w:before="60" w:after="60"/>
            </w:pPr>
            <w:r>
              <w:rPr>
                <w:sz w:val="19"/>
              </w:rPr>
              <w:t>130.0</w:t>
            </w:r>
          </w:p>
        </w:tc>
        <w:tc>
          <w:tcPr>
            <w:tcW w:w="1434" w:type="dxa"/>
          </w:tcPr>
          <w:p w14:paraId="2DF7185D">
            <w:pPr>
              <w:spacing w:before="60" w:after="60"/>
            </w:pPr>
            <w:r>
              <w:rPr>
                <w:sz w:val="19"/>
              </w:rPr>
              <w:t>0.0</w:t>
            </w:r>
          </w:p>
        </w:tc>
        <w:tc>
          <w:tcPr>
            <w:tcW w:w="1434" w:type="dxa"/>
          </w:tcPr>
          <w:p w14:paraId="7B6E8092">
            <w:pPr>
              <w:spacing w:before="60" w:after="60"/>
            </w:pPr>
            <w:r>
              <w:rPr>
                <w:sz w:val="19"/>
              </w:rPr>
              <w:t>3.0</w:t>
            </w:r>
          </w:p>
        </w:tc>
        <w:tc>
          <w:tcPr>
            <w:tcW w:w="1434" w:type="dxa"/>
          </w:tcPr>
          <w:p w14:paraId="59476A9B">
            <w:pPr>
              <w:spacing w:before="60" w:after="60"/>
            </w:pPr>
            <w:r>
              <w:rPr>
                <w:sz w:val="19"/>
              </w:rPr>
              <w:t>0</w:t>
            </w:r>
          </w:p>
        </w:tc>
      </w:tr>
    </w:tbl>
    <w:p w14:paraId="4EFC6D14">
      <w:pPr>
        <w:rPr>
          <w:rFonts w:hint="eastAsia"/>
          <w:highlight w:val="yellow"/>
        </w:rPr>
      </w:pPr>
      <w:r>
        <w:rPr>
          <w:rFonts w:hint="eastAsia"/>
          <w:highlight w:val="yellow"/>
        </w:rPr>
        <w:t>ca、thal、胸痛、心电图等</w:t>
      </w:r>
    </w:p>
    <w:p w14:paraId="4DF5F847">
      <w:pPr>
        <w:rPr>
          <w:rFonts w:hint="eastAsia"/>
          <w:highlight w:val="yellow"/>
        </w:rPr>
      </w:pPr>
      <w:r>
        <w:rPr>
          <w:rFonts w:hint="eastAsia"/>
          <w:highlight w:val="yellow"/>
        </w:rPr>
        <w:t>→ 都是不同来源的临床或检查信息</w:t>
      </w:r>
    </w:p>
    <w:p w14:paraId="526B2BB5">
      <w:pPr>
        <w:rPr>
          <w:rFonts w:hint="eastAsia"/>
          <w:highlight w:val="yellow"/>
        </w:rPr>
      </w:pPr>
      <w:r>
        <w:rPr>
          <w:rFonts w:hint="eastAsia"/>
          <w:highlight w:val="yellow"/>
        </w:rPr>
        <w:t>→ 提示可能存在冠心血管问题，需综合判断</w:t>
      </w:r>
    </w:p>
    <w:p w14:paraId="23988933">
      <w:pPr>
        <w:rPr>
          <w:rFonts w:hint="eastAsia"/>
          <w:highlight w:val="yellow"/>
          <w:lang w:val="en-US" w:eastAsia="zh-CN"/>
        </w:rPr>
      </w:pPr>
      <w:r>
        <w:rPr>
          <w:rFonts w:hint="eastAsia"/>
          <w:highlight w:val="yellow"/>
        </w:rPr>
        <w:t>→ num是本数据中按冠脉造影狭窄标准</w:t>
      </w:r>
      <w:r>
        <w:rPr>
          <w:rFonts w:hint="eastAsia"/>
          <w:highlight w:val="yellow"/>
          <w:lang w:eastAsia="zh-CN"/>
        </w:rPr>
        <w:t>（</w:t>
      </w:r>
      <w:r>
        <w:rPr>
          <w:rFonts w:hint="eastAsia"/>
          <w:highlight w:val="yellow"/>
          <w:lang w:val="en-US" w:eastAsia="zh-CN"/>
        </w:rPr>
        <w:t>＞50%</w:t>
      </w:r>
      <w:r>
        <w:rPr>
          <w:rFonts w:hint="eastAsia"/>
          <w:highlight w:val="yellow"/>
          <w:lang w:eastAsia="zh-CN"/>
        </w:rPr>
        <w:t>）</w:t>
      </w:r>
      <w:r>
        <w:rPr>
          <w:rFonts w:hint="eastAsia"/>
          <w:highlight w:val="yellow"/>
        </w:rPr>
        <w:t>得到的结局标签</w:t>
      </w:r>
      <w:r>
        <w:rPr>
          <w:rFonts w:hint="eastAsia"/>
          <w:highlight w:val="yellow"/>
          <w:lang w:val="en-US" w:eastAsia="zh-CN"/>
        </w:rPr>
        <w:t xml:space="preserve">  1.问题是什么2.本质是相似（越像可能性越大，但很像也不一定就是）</w:t>
      </w:r>
    </w:p>
    <w:p w14:paraId="3D4E60E3">
      <w:pPr>
        <w:rPr>
          <w:rFonts w:hint="default" w:eastAsia="微软雅黑"/>
          <w:highlight w:val="yellow"/>
          <w:lang w:val="en-US" w:eastAsia="zh-CN"/>
        </w:rPr>
      </w:pPr>
      <w:r>
        <w:rPr>
          <w:rFonts w:hint="eastAsia"/>
          <w:highlight w:val="yellow"/>
          <w:lang w:val="en-US" w:eastAsia="zh-CN"/>
        </w:rPr>
        <w:t>3.怎么利用数据增大指示性（处理方法（卡方单因素）（logistic多因素），判断有没有重复，数据的取舍）</w:t>
      </w:r>
    </w:p>
    <w:p w14:paraId="02E7BB29">
      <w:pPr>
        <w:keepNext/>
        <w:rPr>
          <w:lang w:eastAsia="zh-CN"/>
        </w:rPr>
      </w:pPr>
      <w:r>
        <w:rPr>
          <w:lang w:eastAsia="zh-CN"/>
        </w:rPr>
        <w:t>初步选择：从第1页方案表的A–D中选一个。此时只依据项目情境、第1页问题表和表 A1作答；表 A1只展示四中心920条记录中Cleveland的4条。写三行：①所选方案；②一句理由，引用表 A1中的一个编码或数值；③你对这个选择最没把握的一点，即哪一项尚不知道的事实最可能让你改选。</w:t>
      </w:r>
    </w:p>
    <w:p w14:paraId="0F03CD71">
      <w:pPr>
        <w:spacing w:after="100" w:line="240" w:lineRule="auto"/>
        <w:rPr>
          <w:u w:val="single"/>
          <w:lang w:eastAsia="zh-CN"/>
        </w:rPr>
      </w:pPr>
      <w:r>
        <w:rPr>
          <w:rFonts w:hint="eastAsia"/>
          <w:u w:val="single"/>
          <w:lang w:val="en-US" w:eastAsia="zh-CN"/>
        </w:rPr>
        <w:t xml:space="preserve">1.B </w:t>
      </w:r>
    </w:p>
    <w:p w14:paraId="226E7F48">
      <w:pPr>
        <w:spacing w:after="100" w:line="240" w:lineRule="auto"/>
        <w:rPr>
          <w:rFonts w:hint="eastAsia"/>
          <w:u w:val="single"/>
          <w:lang w:val="en-US" w:eastAsia="zh-CN"/>
        </w:rPr>
      </w:pPr>
      <w:r>
        <w:rPr>
          <w:rFonts w:hint="eastAsia"/>
          <w:u w:val="single"/>
          <w:lang w:val="en-US" w:eastAsia="zh-CN"/>
        </w:rPr>
        <w:t>2.四个中心的测量方法，判定标准是否一致，测试人群是否重复等等还没进行确认，因此不能直接合并。但是同样不能直接舍去一部分数据或者直接暂缓使用。例如Cleveland的灌注检查是以缺损程度分为3,6,7，别的中心会不会是按灌注缺损心肌百分比进行记录，或者是A,B,C等其他不能直接合并但是可以转换后合并评级方式。（灌注检查：冠脉狭窄——血流少——显影剂少——缺损区发黑）</w:t>
      </w:r>
    </w:p>
    <w:p w14:paraId="5690B3F4">
      <w:pPr>
        <w:spacing w:after="100" w:line="240" w:lineRule="auto"/>
        <w:rPr>
          <w:rFonts w:hint="eastAsia"/>
          <w:u w:val="single"/>
          <w:lang w:val="en-US" w:eastAsia="zh-CN"/>
        </w:rPr>
      </w:pPr>
      <w:r>
        <w:rPr>
          <w:rFonts w:hint="eastAsia"/>
          <w:u w:val="single"/>
          <w:lang w:val="en-US" w:eastAsia="zh-CN"/>
        </w:rPr>
        <w:t>（看缺损区范围和是否可逆）</w:t>
      </w:r>
    </w:p>
    <w:p w14:paraId="37419693">
      <w:pPr>
        <w:spacing w:after="100" w:line="240" w:lineRule="auto"/>
        <w:ind w:firstLine="210" w:firstLineChars="100"/>
        <w:rPr>
          <w:rFonts w:hint="eastAsia"/>
          <w:u w:val="single"/>
          <w:lang w:val="en-US" w:eastAsia="zh-CN"/>
        </w:rPr>
      </w:pPr>
      <w:r>
        <w:rPr>
          <w:rFonts w:hint="eastAsia"/>
          <w:u w:val="single"/>
          <w:lang w:val="en-US" w:eastAsia="zh-CN"/>
        </w:rPr>
        <w:t>#可逆——药物或运动负荷</w:t>
      </w:r>
    </w:p>
    <w:p w14:paraId="77A96066">
      <w:pPr>
        <w:spacing w:after="100" w:line="240" w:lineRule="auto"/>
        <w:ind w:firstLine="210" w:firstLineChars="100"/>
        <w:rPr>
          <w:rFonts w:hint="eastAsia"/>
          <w:u w:val="single"/>
          <w:lang w:val="en-US" w:eastAsia="zh-CN"/>
        </w:rPr>
      </w:pPr>
      <w:r>
        <w:rPr>
          <w:rFonts w:hint="eastAsia"/>
          <w:u w:val="single"/>
          <w:lang w:val="en-US" w:eastAsia="zh-CN"/>
        </w:rPr>
        <w:t>（直接使用腺苷——异常区域灌注增加不足相对缺血，直接使用β激动剂——冠脉收缩）</w:t>
      </w:r>
    </w:p>
    <w:p w14:paraId="4D5D24A0">
      <w:pPr>
        <w:spacing w:after="100" w:line="240" w:lineRule="auto"/>
        <w:ind w:firstLine="210" w:firstLineChars="100"/>
        <w:rPr>
          <w:rFonts w:hint="eastAsia"/>
          <w:u w:val="single"/>
          <w:lang w:val="en-US" w:eastAsia="zh-CN"/>
        </w:rPr>
      </w:pPr>
      <w:r>
        <w:rPr>
          <w:rFonts w:hint="eastAsia"/>
          <w:u w:val="single"/>
          <w:lang w:val="en-US" w:eastAsia="zh-CN"/>
        </w:rPr>
        <w:t xml:space="preserve">（运动时腺苷增多＞交感神经兴奋，冠脉扩张，粥样硬化时扩张受限+舒张期缩短） </w:t>
      </w:r>
    </w:p>
    <w:p w14:paraId="4C816061">
      <w:pPr>
        <w:spacing w:after="100" w:line="240" w:lineRule="auto"/>
        <w:rPr>
          <w:rFonts w:hint="default"/>
          <w:u w:val="single"/>
          <w:lang w:val="en-US" w:eastAsia="zh-CN"/>
        </w:rPr>
      </w:pPr>
      <w:r>
        <w:rPr>
          <w:rFonts w:hint="eastAsia"/>
          <w:u w:val="single"/>
          <w:lang w:val="en-US" w:eastAsia="zh-CN"/>
        </w:rPr>
        <w:t xml:space="preserve">   #不可逆——陈旧心梗</w:t>
      </w:r>
    </w:p>
    <w:p w14:paraId="2D0BBA36">
      <w:pPr>
        <w:spacing w:after="100" w:line="240" w:lineRule="auto"/>
        <w:rPr>
          <w:rFonts w:hint="eastAsia"/>
          <w:u w:val="single"/>
          <w:lang w:val="en-US" w:eastAsia="zh-CN"/>
        </w:rPr>
      </w:pPr>
      <w:r>
        <w:rPr>
          <w:rFonts w:hint="eastAsia"/>
          <w:u w:val="single"/>
          <w:lang w:val="en-US" w:eastAsia="zh-CN"/>
        </w:rPr>
        <w:t>3. 几个中心的数据是否可以是同一套评价体系，如果不是，能否换算成同一套评价体系</w:t>
      </w:r>
    </w:p>
    <w:p w14:paraId="6AE7312D">
      <w:pPr>
        <w:spacing w:after="100" w:line="240" w:lineRule="auto"/>
        <w:ind w:firstLine="210" w:firstLineChars="100"/>
        <w:rPr>
          <w:u w:val="single"/>
          <w:lang w:eastAsia="zh-CN"/>
        </w:rPr>
      </w:pPr>
      <w:r>
        <w:rPr>
          <w:rFonts w:hint="eastAsia"/>
          <w:u w:val="single"/>
          <w:lang w:val="en-US" w:eastAsia="zh-CN"/>
        </w:rPr>
        <w:t>几个中心是否有无法排除和处理的重复的抽样患者</w:t>
      </w:r>
      <w:r>
        <w:drawing>
          <wp:inline distT="0" distB="0" distL="114300" distR="114300">
            <wp:extent cx="5124450" cy="7239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124450" cy="723900"/>
                    </a:xfrm>
                    <a:prstGeom prst="rect">
                      <a:avLst/>
                    </a:prstGeom>
                    <a:noFill/>
                    <a:ln>
                      <a:noFill/>
                    </a:ln>
                  </pic:spPr>
                </pic:pic>
              </a:graphicData>
            </a:graphic>
          </wp:inline>
        </w:drawing>
      </w:r>
    </w:p>
    <w:p w14:paraId="42566D94">
      <w:pPr>
        <w:pageBreakBefore/>
        <w:rPr>
          <w:lang w:eastAsia="zh-CN"/>
        </w:rPr>
      </w:pPr>
      <w:r>
        <w:rPr>
          <w:lang w:eastAsia="zh-CN"/>
        </w:rPr>
        <w:t>课堂逐列判断：这张表用于决定各列能怎样支持团队研究。查看表 B1，在“类型与角色”栏填写“类型；角色”；在“均值”“卡方”“标准化”三栏填短词“可／不宜／有条件／待核实”；在“Logistic”栏填“结局／数值预测／需指示变量／不宜／待核实”。课堂先写初判，时间不够时先完成“类型与角色”栏；Q2、Q3、Q5完成后回来修改并注明条件。均值指直接平均原值；卡方指与另一个适当分类变量组成列联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0E30B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08B6A5B4">
            <w:r>
              <w:rPr>
                <w:b/>
                <w:color w:val="FFFFFF"/>
              </w:rPr>
              <w:t>字段</w:t>
            </w:r>
          </w:p>
        </w:tc>
        <w:tc>
          <w:tcPr>
            <w:tcW w:w="1673" w:type="dxa"/>
            <w:shd w:val="clear" w:color="auto" w:fill="24586A"/>
          </w:tcPr>
          <w:p w14:paraId="61FFA32F">
            <w:r>
              <w:rPr>
                <w:b/>
                <w:color w:val="FFFFFF"/>
              </w:rPr>
              <w:t>类型与角色</w:t>
            </w:r>
          </w:p>
        </w:tc>
        <w:tc>
          <w:tcPr>
            <w:tcW w:w="1673" w:type="dxa"/>
            <w:shd w:val="clear" w:color="auto" w:fill="24586A"/>
          </w:tcPr>
          <w:p w14:paraId="27243624">
            <w:r>
              <w:rPr>
                <w:b/>
                <w:color w:val="FFFFFF"/>
              </w:rPr>
              <w:t>均值</w:t>
            </w:r>
          </w:p>
        </w:tc>
        <w:tc>
          <w:tcPr>
            <w:tcW w:w="1673" w:type="dxa"/>
            <w:shd w:val="clear" w:color="auto" w:fill="24586A"/>
          </w:tcPr>
          <w:p w14:paraId="333DC46B">
            <w:r>
              <w:rPr>
                <w:b/>
                <w:color w:val="FFFFFF"/>
              </w:rPr>
              <w:t>卡方</w:t>
            </w:r>
          </w:p>
        </w:tc>
        <w:tc>
          <w:tcPr>
            <w:tcW w:w="1673" w:type="dxa"/>
            <w:shd w:val="clear" w:color="auto" w:fill="24586A"/>
          </w:tcPr>
          <w:p w14:paraId="63A4FF55">
            <w:r>
              <w:rPr>
                <w:b/>
                <w:color w:val="FFFFFF"/>
              </w:rPr>
              <w:t>Logistic</w:t>
            </w:r>
          </w:p>
        </w:tc>
        <w:tc>
          <w:tcPr>
            <w:tcW w:w="1673" w:type="dxa"/>
            <w:shd w:val="clear" w:color="auto" w:fill="24586A"/>
          </w:tcPr>
          <w:p w14:paraId="4BE43E23">
            <w:r>
              <w:rPr>
                <w:b/>
                <w:color w:val="FFFFFF"/>
              </w:rPr>
              <w:t>标准化</w:t>
            </w:r>
          </w:p>
        </w:tc>
      </w:tr>
      <w:tr w14:paraId="3648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D251DE3">
            <w:pPr>
              <w:spacing w:before="60" w:after="60"/>
            </w:pPr>
            <w:r>
              <w:rPr>
                <w:sz w:val="19"/>
              </w:rPr>
              <w:t>记录编号</w:t>
            </w:r>
          </w:p>
        </w:tc>
        <w:tc>
          <w:tcPr>
            <w:tcW w:w="1673" w:type="dxa"/>
            <w:shd w:val="clear" w:color="auto" w:fill="auto"/>
            <w:vAlign w:val="center"/>
          </w:tcPr>
          <w:p w14:paraId="13F8982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标识字段，不是研究变量</w:t>
            </w:r>
          </w:p>
        </w:tc>
        <w:tc>
          <w:tcPr>
            <w:tcW w:w="1673" w:type="dxa"/>
            <w:shd w:val="clear" w:color="auto" w:fill="auto"/>
            <w:vAlign w:val="center"/>
          </w:tcPr>
          <w:p w14:paraId="42F218C3">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5CACCFB3">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6CA8DE37">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2561DC2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5FA5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07CA267B">
            <w:pPr>
              <w:spacing w:before="60" w:after="60"/>
            </w:pPr>
            <w:r>
              <w:rPr>
                <w:sz w:val="19"/>
              </w:rPr>
              <w:t>中心</w:t>
            </w:r>
          </w:p>
        </w:tc>
        <w:tc>
          <w:tcPr>
            <w:tcW w:w="1673" w:type="dxa"/>
            <w:shd w:val="clear" w:color="auto" w:fill="auto"/>
            <w:vAlign w:val="center"/>
          </w:tcPr>
          <w:p w14:paraId="7132E2D2">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名义分类变量；可作为分层变量或预测变量</w:t>
            </w:r>
          </w:p>
        </w:tc>
        <w:tc>
          <w:tcPr>
            <w:tcW w:w="1673" w:type="dxa"/>
            <w:shd w:val="clear" w:color="auto" w:fill="auto"/>
            <w:vAlign w:val="center"/>
          </w:tcPr>
          <w:p w14:paraId="48347D96">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w:t>
            </w:r>
          </w:p>
        </w:tc>
        <w:tc>
          <w:tcPr>
            <w:tcW w:w="1673" w:type="dxa"/>
            <w:shd w:val="clear" w:color="auto" w:fill="auto"/>
            <w:vAlign w:val="center"/>
          </w:tcPr>
          <w:p w14:paraId="20C2C18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6A87304E">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c>
          <w:tcPr>
            <w:tcW w:w="1673" w:type="dxa"/>
            <w:shd w:val="clear" w:color="auto" w:fill="auto"/>
            <w:vAlign w:val="center"/>
          </w:tcPr>
          <w:p w14:paraId="5F551F7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742F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9CD30C1">
            <w:pPr>
              <w:spacing w:before="60" w:after="60"/>
            </w:pPr>
            <w:r>
              <w:rPr>
                <w:sz w:val="19"/>
              </w:rPr>
              <w:t>年龄</w:t>
            </w:r>
          </w:p>
        </w:tc>
        <w:tc>
          <w:tcPr>
            <w:tcW w:w="1673" w:type="dxa"/>
            <w:shd w:val="clear" w:color="auto" w:fill="auto"/>
            <w:vAlign w:val="center"/>
          </w:tcPr>
          <w:p w14:paraId="4FD44B75">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连续数值变量；预测变量</w:t>
            </w:r>
          </w:p>
        </w:tc>
        <w:tc>
          <w:tcPr>
            <w:tcW w:w="1673" w:type="dxa"/>
            <w:shd w:val="clear" w:color="auto" w:fill="auto"/>
            <w:vAlign w:val="center"/>
          </w:tcPr>
          <w:p w14:paraId="1E5F9E5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554A83D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26AFA75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3BB39A35">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r>
      <w:tr w14:paraId="4F8E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68367F37">
            <w:pPr>
              <w:spacing w:before="60" w:after="60"/>
            </w:pPr>
            <w:r>
              <w:rPr>
                <w:sz w:val="19"/>
              </w:rPr>
              <w:t>性别编码</w:t>
            </w:r>
          </w:p>
        </w:tc>
        <w:tc>
          <w:tcPr>
            <w:tcW w:w="1673" w:type="dxa"/>
            <w:shd w:val="clear" w:color="auto" w:fill="auto"/>
            <w:vAlign w:val="center"/>
          </w:tcPr>
          <w:p w14:paraId="0DBB43D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二分类变量；预测变量</w:t>
            </w:r>
          </w:p>
        </w:tc>
        <w:tc>
          <w:tcPr>
            <w:tcW w:w="1673" w:type="dxa"/>
            <w:shd w:val="clear" w:color="auto" w:fill="auto"/>
            <w:vAlign w:val="center"/>
          </w:tcPr>
          <w:p w14:paraId="64254C71">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w:t>
            </w:r>
          </w:p>
        </w:tc>
        <w:tc>
          <w:tcPr>
            <w:tcW w:w="1673" w:type="dxa"/>
            <w:shd w:val="clear" w:color="auto" w:fill="auto"/>
            <w:vAlign w:val="center"/>
          </w:tcPr>
          <w:p w14:paraId="05F268A4">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3FA50A0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397EC66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7186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BBA794A">
            <w:pPr>
              <w:spacing w:before="60" w:after="60"/>
            </w:pPr>
            <w:r>
              <w:rPr>
                <w:sz w:val="19"/>
              </w:rPr>
              <w:t>胸痛类别</w:t>
            </w:r>
          </w:p>
        </w:tc>
        <w:tc>
          <w:tcPr>
            <w:tcW w:w="1673" w:type="dxa"/>
            <w:shd w:val="clear" w:color="auto" w:fill="auto"/>
            <w:vAlign w:val="center"/>
          </w:tcPr>
          <w:p w14:paraId="7BCBDD67">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多分类名义变量；预测变量</w:t>
            </w:r>
          </w:p>
        </w:tc>
        <w:tc>
          <w:tcPr>
            <w:tcW w:w="1673" w:type="dxa"/>
            <w:shd w:val="clear" w:color="auto" w:fill="auto"/>
            <w:vAlign w:val="center"/>
          </w:tcPr>
          <w:p w14:paraId="56F9AA3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43049657">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22085994">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可以，但需分类编码</w:t>
            </w:r>
          </w:p>
        </w:tc>
        <w:tc>
          <w:tcPr>
            <w:tcW w:w="1673" w:type="dxa"/>
            <w:shd w:val="clear" w:color="auto" w:fill="auto"/>
            <w:vAlign w:val="center"/>
          </w:tcPr>
          <w:p w14:paraId="356151A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04297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B214D89">
            <w:pPr>
              <w:spacing w:before="60" w:after="60"/>
            </w:pPr>
            <w:r>
              <w:rPr>
                <w:sz w:val="19"/>
              </w:rPr>
              <w:t>静息血压</w:t>
            </w:r>
          </w:p>
        </w:tc>
        <w:tc>
          <w:tcPr>
            <w:tcW w:w="1673" w:type="dxa"/>
            <w:shd w:val="clear" w:color="auto" w:fill="auto"/>
            <w:vAlign w:val="center"/>
          </w:tcPr>
          <w:p w14:paraId="27A8651A">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连续数值变量；预测变量</w:t>
            </w:r>
          </w:p>
        </w:tc>
        <w:tc>
          <w:tcPr>
            <w:tcW w:w="1673" w:type="dxa"/>
            <w:shd w:val="clear" w:color="auto" w:fill="auto"/>
            <w:vAlign w:val="center"/>
          </w:tcPr>
          <w:p w14:paraId="023B523E">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38CEC60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6F90BD0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1EB0EAB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r>
      <w:tr w14:paraId="039B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45BE7347">
            <w:pPr>
              <w:spacing w:before="60" w:after="60"/>
            </w:pPr>
            <w:r>
              <w:rPr>
                <w:sz w:val="19"/>
              </w:rPr>
              <w:t>胆固醇</w:t>
            </w:r>
          </w:p>
        </w:tc>
        <w:tc>
          <w:tcPr>
            <w:tcW w:w="1673" w:type="dxa"/>
            <w:shd w:val="clear" w:color="auto" w:fill="auto"/>
            <w:vAlign w:val="center"/>
          </w:tcPr>
          <w:p w14:paraId="3659537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连续数值变量；预测变量</w:t>
            </w:r>
          </w:p>
        </w:tc>
        <w:tc>
          <w:tcPr>
            <w:tcW w:w="1673" w:type="dxa"/>
            <w:shd w:val="clear" w:color="auto" w:fill="auto"/>
            <w:vAlign w:val="center"/>
          </w:tcPr>
          <w:p w14:paraId="1BE3F2E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12EAF06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5A162AE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1F791805">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r>
      <w:tr w14:paraId="6DEB1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484FAA5">
            <w:pPr>
              <w:spacing w:before="60" w:after="60"/>
            </w:pPr>
            <w:r>
              <w:rPr>
                <w:sz w:val="19"/>
              </w:rPr>
              <w:t>空腹血糖阈值</w:t>
            </w:r>
          </w:p>
        </w:tc>
        <w:tc>
          <w:tcPr>
            <w:tcW w:w="1673" w:type="dxa"/>
            <w:shd w:val="clear" w:color="auto" w:fill="auto"/>
            <w:vAlign w:val="center"/>
          </w:tcPr>
          <w:p w14:paraId="2C908B7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二分类变量；预测变量</w:t>
            </w:r>
          </w:p>
        </w:tc>
        <w:tc>
          <w:tcPr>
            <w:tcW w:w="1673" w:type="dxa"/>
            <w:shd w:val="clear" w:color="auto" w:fill="auto"/>
            <w:vAlign w:val="center"/>
          </w:tcPr>
          <w:p w14:paraId="40435A6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w:t>
            </w:r>
          </w:p>
        </w:tc>
        <w:tc>
          <w:tcPr>
            <w:tcW w:w="1673" w:type="dxa"/>
            <w:shd w:val="clear" w:color="auto" w:fill="auto"/>
            <w:vAlign w:val="center"/>
          </w:tcPr>
          <w:p w14:paraId="72F0EDA6">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1FD9E24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04CAAA11">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724F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6E5FF62B">
            <w:pPr>
              <w:spacing w:before="60" w:after="60"/>
            </w:pPr>
            <w:r>
              <w:rPr>
                <w:sz w:val="19"/>
              </w:rPr>
              <w:t>静息心电图</w:t>
            </w:r>
          </w:p>
        </w:tc>
        <w:tc>
          <w:tcPr>
            <w:tcW w:w="1673" w:type="dxa"/>
            <w:shd w:val="clear" w:color="auto" w:fill="auto"/>
            <w:vAlign w:val="center"/>
          </w:tcPr>
          <w:p w14:paraId="7273D3B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多分类名义变量；预测变量</w:t>
            </w:r>
          </w:p>
        </w:tc>
        <w:tc>
          <w:tcPr>
            <w:tcW w:w="1673" w:type="dxa"/>
            <w:shd w:val="clear" w:color="auto" w:fill="auto"/>
            <w:vAlign w:val="center"/>
          </w:tcPr>
          <w:p w14:paraId="608E1CA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46EEE2C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557FB707">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可以，但需分类编码</w:t>
            </w:r>
          </w:p>
        </w:tc>
        <w:tc>
          <w:tcPr>
            <w:tcW w:w="1673" w:type="dxa"/>
            <w:shd w:val="clear" w:color="auto" w:fill="auto"/>
            <w:vAlign w:val="center"/>
          </w:tcPr>
          <w:p w14:paraId="1F9D583E">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7F62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DDAE628">
            <w:pPr>
              <w:spacing w:before="60" w:after="60"/>
            </w:pPr>
            <w:r>
              <w:rPr>
                <w:sz w:val="19"/>
              </w:rPr>
              <w:t>最大心率</w:t>
            </w:r>
          </w:p>
        </w:tc>
        <w:tc>
          <w:tcPr>
            <w:tcW w:w="1673" w:type="dxa"/>
            <w:shd w:val="clear" w:color="auto" w:fill="auto"/>
            <w:vAlign w:val="center"/>
          </w:tcPr>
          <w:p w14:paraId="31BC79DA">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连续数值变量；预测变量</w:t>
            </w:r>
          </w:p>
        </w:tc>
        <w:tc>
          <w:tcPr>
            <w:tcW w:w="1673" w:type="dxa"/>
            <w:shd w:val="clear" w:color="auto" w:fill="auto"/>
            <w:vAlign w:val="center"/>
          </w:tcPr>
          <w:p w14:paraId="269B7A9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35B99C0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2CA3E82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270ED732">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r>
      <w:tr w14:paraId="332B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ED45FAE">
            <w:pPr>
              <w:spacing w:before="60" w:after="60"/>
            </w:pPr>
            <w:r>
              <w:rPr>
                <w:sz w:val="19"/>
              </w:rPr>
              <w:t>运动诱发心绞痛</w:t>
            </w:r>
          </w:p>
        </w:tc>
        <w:tc>
          <w:tcPr>
            <w:tcW w:w="1673" w:type="dxa"/>
            <w:shd w:val="clear" w:color="auto" w:fill="auto"/>
            <w:vAlign w:val="center"/>
          </w:tcPr>
          <w:p w14:paraId="34678448">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二分类变量；预测变量</w:t>
            </w:r>
          </w:p>
        </w:tc>
        <w:tc>
          <w:tcPr>
            <w:tcW w:w="1673" w:type="dxa"/>
            <w:shd w:val="clear" w:color="auto" w:fill="auto"/>
            <w:vAlign w:val="center"/>
          </w:tcPr>
          <w:p w14:paraId="024A918E">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w:t>
            </w:r>
          </w:p>
        </w:tc>
        <w:tc>
          <w:tcPr>
            <w:tcW w:w="1673" w:type="dxa"/>
            <w:shd w:val="clear" w:color="auto" w:fill="auto"/>
            <w:vAlign w:val="center"/>
          </w:tcPr>
          <w:p w14:paraId="01BEAE6F">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0B36947F">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47EB9124">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4EB78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378E39EA">
            <w:pPr>
              <w:spacing w:before="60" w:after="60"/>
            </w:pPr>
            <w:r>
              <w:rPr>
                <w:sz w:val="19"/>
              </w:rPr>
              <w:t>ST下降</w:t>
            </w:r>
          </w:p>
        </w:tc>
        <w:tc>
          <w:tcPr>
            <w:tcW w:w="1673" w:type="dxa"/>
            <w:shd w:val="clear" w:color="auto" w:fill="auto"/>
            <w:vAlign w:val="center"/>
          </w:tcPr>
          <w:p w14:paraId="66509AC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连续数值变量；预测变量</w:t>
            </w:r>
          </w:p>
        </w:tc>
        <w:tc>
          <w:tcPr>
            <w:tcW w:w="1673" w:type="dxa"/>
            <w:shd w:val="clear" w:color="auto" w:fill="auto"/>
            <w:vAlign w:val="center"/>
          </w:tcPr>
          <w:p w14:paraId="3D4DA24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c>
          <w:tcPr>
            <w:tcW w:w="1673" w:type="dxa"/>
            <w:shd w:val="clear" w:color="auto" w:fill="auto"/>
            <w:vAlign w:val="center"/>
          </w:tcPr>
          <w:p w14:paraId="665822B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5E37950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c>
          <w:tcPr>
            <w:tcW w:w="1673" w:type="dxa"/>
            <w:shd w:val="clear" w:color="auto" w:fill="auto"/>
            <w:vAlign w:val="center"/>
          </w:tcPr>
          <w:p w14:paraId="155DE8C5">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r>
      <w:tr w14:paraId="0E653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71CCE9EE">
            <w:pPr>
              <w:spacing w:before="60" w:after="60"/>
            </w:pPr>
            <w:r>
              <w:rPr>
                <w:sz w:val="19"/>
              </w:rPr>
              <w:t>ST斜率类别</w:t>
            </w:r>
          </w:p>
        </w:tc>
        <w:tc>
          <w:tcPr>
            <w:tcW w:w="1673" w:type="dxa"/>
            <w:shd w:val="clear" w:color="auto" w:fill="auto"/>
            <w:vAlign w:val="center"/>
          </w:tcPr>
          <w:p w14:paraId="5D37526F">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有序分类变量；预测变量</w:t>
            </w:r>
          </w:p>
        </w:tc>
        <w:tc>
          <w:tcPr>
            <w:tcW w:w="1673" w:type="dxa"/>
            <w:shd w:val="clear" w:color="auto" w:fill="auto"/>
            <w:vAlign w:val="center"/>
          </w:tcPr>
          <w:p w14:paraId="2E6259A5">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不建议直接使用</w:t>
            </w:r>
          </w:p>
        </w:tc>
        <w:tc>
          <w:tcPr>
            <w:tcW w:w="1673" w:type="dxa"/>
            <w:shd w:val="clear" w:color="auto" w:fill="auto"/>
            <w:vAlign w:val="center"/>
          </w:tcPr>
          <w:p w14:paraId="0E15E94F">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79A4316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c>
          <w:tcPr>
            <w:tcW w:w="1673" w:type="dxa"/>
            <w:shd w:val="clear" w:color="auto" w:fill="auto"/>
            <w:vAlign w:val="center"/>
          </w:tcPr>
          <w:p w14:paraId="2B08DF24">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30BD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C45B590">
            <w:pPr>
              <w:spacing w:before="60" w:after="60"/>
            </w:pPr>
            <w:r>
              <w:rPr>
                <w:sz w:val="19"/>
              </w:rPr>
              <w:t>显影血管数</w:t>
            </w:r>
          </w:p>
        </w:tc>
        <w:tc>
          <w:tcPr>
            <w:tcW w:w="1673" w:type="dxa"/>
            <w:shd w:val="clear" w:color="auto" w:fill="auto"/>
            <w:vAlign w:val="center"/>
          </w:tcPr>
          <w:p w14:paraId="79532A81">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离散计数变量；预测变量</w:t>
            </w:r>
          </w:p>
        </w:tc>
        <w:tc>
          <w:tcPr>
            <w:tcW w:w="1673" w:type="dxa"/>
            <w:shd w:val="clear" w:color="auto" w:fill="auto"/>
            <w:vAlign w:val="center"/>
          </w:tcPr>
          <w:p w14:paraId="069284D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可以，计数均值</w:t>
            </w:r>
          </w:p>
        </w:tc>
        <w:tc>
          <w:tcPr>
            <w:tcW w:w="1673" w:type="dxa"/>
            <w:shd w:val="clear" w:color="auto" w:fill="auto"/>
            <w:vAlign w:val="center"/>
          </w:tcPr>
          <w:p w14:paraId="3DFFB846">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164D32C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2AA255A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r>
      <w:tr w14:paraId="53F0E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F7EC97A">
            <w:pPr>
              <w:spacing w:before="60" w:after="60"/>
            </w:pPr>
            <w:r>
              <w:rPr>
                <w:sz w:val="19"/>
              </w:rPr>
              <w:t>灌注检查类别</w:t>
            </w:r>
          </w:p>
        </w:tc>
        <w:tc>
          <w:tcPr>
            <w:tcW w:w="1673" w:type="dxa"/>
            <w:shd w:val="clear" w:color="auto" w:fill="auto"/>
            <w:vAlign w:val="center"/>
          </w:tcPr>
          <w:p w14:paraId="1E043360">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多分类名义变量；预测变量</w:t>
            </w:r>
          </w:p>
        </w:tc>
        <w:tc>
          <w:tcPr>
            <w:tcW w:w="1673" w:type="dxa"/>
            <w:shd w:val="clear" w:color="auto" w:fill="auto"/>
            <w:vAlign w:val="center"/>
          </w:tcPr>
          <w:p w14:paraId="2233AC7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c>
          <w:tcPr>
            <w:tcW w:w="1673" w:type="dxa"/>
            <w:shd w:val="clear" w:color="auto" w:fill="auto"/>
            <w:vAlign w:val="center"/>
          </w:tcPr>
          <w:p w14:paraId="336CFD3F">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w:t>
            </w:r>
          </w:p>
        </w:tc>
        <w:tc>
          <w:tcPr>
            <w:tcW w:w="1673" w:type="dxa"/>
            <w:shd w:val="clear" w:color="auto" w:fill="auto"/>
            <w:vAlign w:val="center"/>
          </w:tcPr>
          <w:p w14:paraId="773C1873">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有条件</w:t>
            </w:r>
          </w:p>
        </w:tc>
        <w:tc>
          <w:tcPr>
            <w:tcW w:w="1673" w:type="dxa"/>
            <w:shd w:val="clear" w:color="auto" w:fill="auto"/>
            <w:vAlign w:val="center"/>
          </w:tcPr>
          <w:p w14:paraId="5782E751">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r w14:paraId="1B970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1673" w:type="dxa"/>
          </w:tcPr>
          <w:p w14:paraId="5C95442A">
            <w:pPr>
              <w:spacing w:before="60" w:after="60"/>
            </w:pPr>
            <w:r>
              <w:rPr>
                <w:sz w:val="19"/>
              </w:rPr>
              <w:t>原始结局</w:t>
            </w:r>
          </w:p>
        </w:tc>
        <w:tc>
          <w:tcPr>
            <w:tcW w:w="1673" w:type="dxa"/>
            <w:shd w:val="clear" w:color="auto" w:fill="auto"/>
            <w:vAlign w:val="center"/>
          </w:tcPr>
          <w:p w14:paraId="6564F904">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结局变量；原始为 0–4 多分类结果</w:t>
            </w:r>
          </w:p>
        </w:tc>
        <w:tc>
          <w:tcPr>
            <w:tcW w:w="1673" w:type="dxa"/>
            <w:shd w:val="clear" w:color="auto" w:fill="auto"/>
            <w:vAlign w:val="center"/>
          </w:tcPr>
          <w:p w14:paraId="6DB1EEA9">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不建议直接计算</w:t>
            </w:r>
          </w:p>
        </w:tc>
        <w:tc>
          <w:tcPr>
            <w:tcW w:w="1673" w:type="dxa"/>
            <w:shd w:val="clear" w:color="auto" w:fill="auto"/>
            <w:vAlign w:val="center"/>
          </w:tcPr>
          <w:p w14:paraId="5E1DABEC">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可以，但须先确定分类方式</w:t>
            </w:r>
          </w:p>
        </w:tc>
        <w:tc>
          <w:tcPr>
            <w:tcW w:w="1673" w:type="dxa"/>
            <w:shd w:val="clear" w:color="auto" w:fill="auto"/>
            <w:vAlign w:val="center"/>
          </w:tcPr>
          <w:p w14:paraId="3359778B">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不能直接用于二分类 Logistic</w:t>
            </w:r>
          </w:p>
        </w:tc>
        <w:tc>
          <w:tcPr>
            <w:tcW w:w="1673" w:type="dxa"/>
            <w:shd w:val="clear" w:color="auto" w:fill="auto"/>
            <w:vAlign w:val="center"/>
          </w:tcPr>
          <w:p w14:paraId="0A4BDE2D">
            <w:pPr>
              <w:keepNext w:val="0"/>
              <w:keepLines w:val="0"/>
              <w:widowControl/>
              <w:suppressLineNumbers w:val="0"/>
              <w:jc w:val="left"/>
              <w:rPr>
                <w:rFonts w:ascii="Arial" w:hAnsi="Arial" w:eastAsia="微软雅黑" w:cstheme="minorBidi"/>
                <w:color w:val="183B4A"/>
                <w:sz w:val="21"/>
                <w:szCs w:val="22"/>
                <w:lang w:val="en-US" w:eastAsia="en-US" w:bidi="ar-SA"/>
              </w:rPr>
            </w:pPr>
            <w:r>
              <w:rPr>
                <w:rFonts w:ascii="宋体" w:hAnsi="宋体" w:eastAsia="宋体" w:cs="宋体"/>
                <w:kern w:val="0"/>
                <w:sz w:val="24"/>
                <w:szCs w:val="24"/>
                <w:lang w:val="en-US" w:eastAsia="zh-CN" w:bidi="ar"/>
              </w:rPr>
              <w:t>不可以</w:t>
            </w:r>
          </w:p>
        </w:tc>
      </w:tr>
    </w:tbl>
    <w:p w14:paraId="5D213628"/>
    <w:p w14:paraId="466B4C11">
      <w:r>
        <w:br w:type="page"/>
      </w:r>
    </w:p>
    <w:p w14:paraId="1D520DEE">
      <w:pPr>
        <w:pStyle w:val="3"/>
        <w:rPr>
          <w:lang w:eastAsia="zh-CN"/>
        </w:rPr>
      </w:pPr>
      <w:r>
        <w:rPr>
          <w:lang w:eastAsia="zh-CN"/>
        </w:rPr>
        <w:t>第一阶段 知识缺口与个人学习计划</w:t>
      </w:r>
    </w:p>
    <w:p w14:paraId="6FED308F">
      <w:pPr>
        <w:rPr>
          <w:lang w:eastAsia="zh-CN"/>
        </w:rPr>
      </w:pPr>
      <w:r>
        <w:rPr>
          <w:lang w:eastAsia="zh-CN"/>
        </w:rPr>
        <w:t>3W指“我已经知道什么、还不知道什么、下一步做什么”。证据卡指核查一条具体说法的记录。退出条指本阶段结束时的简短个人回答。白板讲解指被随机抽取后解释证据与思考过程，不要求固定讲稿。</w:t>
      </w:r>
    </w:p>
    <w:p w14:paraId="796CDAA0">
      <w:pPr>
        <w:rPr>
          <w:lang w:eastAsia="zh-CN"/>
        </w:rPr>
      </w:pPr>
      <w:r>
        <w:rPr>
          <w:lang w:eastAsia="zh-CN"/>
        </w:rPr>
        <w:t>3W与学习计划：为了检验你的初步选择（第1页方案A–D之一），请按下列三个概念簇各填一行，每格写一句。“下一步”须写明要读的R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852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600C35EB">
            <w:r>
              <w:rPr>
                <w:b/>
                <w:color w:val="FFFFFF"/>
              </w:rPr>
              <w:t>概念簇</w:t>
            </w:r>
          </w:p>
        </w:tc>
        <w:tc>
          <w:tcPr>
            <w:tcW w:w="2509" w:type="dxa"/>
            <w:shd w:val="clear" w:color="auto" w:fill="24586A"/>
          </w:tcPr>
          <w:p w14:paraId="4F7D53B5">
            <w:pPr>
              <w:rPr>
                <w:lang w:eastAsia="zh-CN"/>
              </w:rPr>
            </w:pPr>
            <w:r>
              <w:rPr>
                <w:b/>
                <w:color w:val="FFFFFF"/>
                <w:lang w:eastAsia="zh-CN"/>
              </w:rPr>
              <w:t>关于这个问题，我已经知道什么？</w:t>
            </w:r>
          </w:p>
        </w:tc>
        <w:tc>
          <w:tcPr>
            <w:tcW w:w="2509" w:type="dxa"/>
            <w:shd w:val="clear" w:color="auto" w:fill="24586A"/>
          </w:tcPr>
          <w:p w14:paraId="160130B5">
            <w:pPr>
              <w:rPr>
                <w:lang w:eastAsia="zh-CN"/>
              </w:rPr>
            </w:pPr>
            <w:r>
              <w:rPr>
                <w:b/>
                <w:color w:val="FFFFFF"/>
                <w:lang w:eastAsia="zh-CN"/>
              </w:rPr>
              <w:t>要正确回答问题，我还不知道什么？</w:t>
            </w:r>
          </w:p>
        </w:tc>
        <w:tc>
          <w:tcPr>
            <w:tcW w:w="2509" w:type="dxa"/>
            <w:shd w:val="clear" w:color="auto" w:fill="24586A"/>
          </w:tcPr>
          <w:p w14:paraId="46B63D16">
            <w:pPr>
              <w:rPr>
                <w:lang w:eastAsia="zh-CN"/>
              </w:rPr>
            </w:pPr>
            <w:r>
              <w:rPr>
                <w:b/>
                <w:color w:val="FFFFFF"/>
                <w:lang w:eastAsia="zh-CN"/>
              </w:rPr>
              <w:t>下一步我要学习什么、查找什么或分析什么？</w:t>
            </w:r>
          </w:p>
        </w:tc>
      </w:tr>
      <w:tr w14:paraId="2F40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808FA29">
            <w:pPr>
              <w:spacing w:before="60" w:after="60"/>
            </w:pPr>
            <w:r>
              <w:rPr>
                <w:sz w:val="19"/>
              </w:rPr>
              <w:t>对象与变量</w:t>
            </w:r>
          </w:p>
        </w:tc>
        <w:tc>
          <w:tcPr>
            <w:tcW w:w="2509" w:type="dxa"/>
            <w:shd w:val="clear" w:color="auto" w:fill="auto"/>
            <w:vAlign w:val="center"/>
          </w:tcPr>
          <w:p w14:paraId="3B71F320">
            <w:pPr>
              <w:spacing w:after="100" w:line="240" w:lineRule="auto"/>
              <w:rPr>
                <w:rFonts w:hint="eastAsia" w:ascii="Arial" w:hAnsi="Arial"/>
                <w:lang w:val="en-US" w:eastAsia="en-US"/>
              </w:rPr>
            </w:pPr>
            <w:r>
              <w:rPr>
                <w:rFonts w:hint="eastAsia" w:ascii="Arial" w:hAnsi="Arial"/>
                <w:lang w:val="en-US" w:eastAsia="zh-CN"/>
              </w:rPr>
              <w:t>数据有 920 条、来自四个中心的记录；每行应是一条患者记录，年龄、血压、胆固醇等是变量，记录编号只是标识。</w:t>
            </w:r>
          </w:p>
        </w:tc>
        <w:tc>
          <w:tcPr>
            <w:tcW w:w="2509" w:type="dxa"/>
            <w:shd w:val="clear" w:color="auto" w:fill="auto"/>
            <w:vAlign w:val="center"/>
          </w:tcPr>
          <w:p w14:paraId="1D88F29C">
            <w:pPr>
              <w:spacing w:after="100" w:line="240" w:lineRule="auto"/>
              <w:rPr>
                <w:rFonts w:hint="eastAsia" w:ascii="Arial" w:hAnsi="Arial"/>
                <w:lang w:val="en-US" w:eastAsia="en-US"/>
              </w:rPr>
            </w:pPr>
            <w:r>
              <w:rPr>
                <w:rFonts w:hint="eastAsia" w:ascii="Arial" w:hAnsi="Arial"/>
                <w:lang w:val="en-US" w:eastAsia="zh-CN"/>
              </w:rPr>
              <w:t>920 条记录是否等于 920 名不同患者；四个中心是否有重复患者，所有中心的字段含义是否一致。</w:t>
            </w:r>
          </w:p>
        </w:tc>
        <w:tc>
          <w:tcPr>
            <w:tcW w:w="2509" w:type="dxa"/>
            <w:shd w:val="clear" w:color="auto" w:fill="auto"/>
            <w:vAlign w:val="center"/>
          </w:tcPr>
          <w:p w14:paraId="29D0184D">
            <w:pPr>
              <w:spacing w:after="100" w:line="240" w:lineRule="auto"/>
              <w:rPr>
                <w:rFonts w:hint="eastAsia" w:ascii="Arial" w:hAnsi="Arial"/>
                <w:lang w:val="en-US" w:eastAsia="en-US"/>
              </w:rPr>
            </w:pPr>
            <w:r>
              <w:rPr>
                <w:rFonts w:hint="eastAsia" w:ascii="Arial" w:hAnsi="Arial"/>
                <w:lang w:val="en-US" w:eastAsia="zh-CN"/>
              </w:rPr>
              <w:t>查记录单位、患者链接或重复规则，并核对四个中心的字段字典和编码说明。</w:t>
            </w:r>
          </w:p>
        </w:tc>
      </w:tr>
      <w:tr w14:paraId="4AF0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B1D828D">
            <w:pPr>
              <w:spacing w:before="60" w:after="60"/>
            </w:pPr>
            <w:r>
              <w:rPr>
                <w:sz w:val="19"/>
              </w:rPr>
              <w:t>方法与尺度</w:t>
            </w:r>
          </w:p>
        </w:tc>
        <w:tc>
          <w:tcPr>
            <w:tcW w:w="2509" w:type="dxa"/>
            <w:shd w:val="clear" w:color="auto" w:fill="auto"/>
            <w:vAlign w:val="center"/>
          </w:tcPr>
          <w:p w14:paraId="6626391B">
            <w:pPr>
              <w:spacing w:after="100" w:line="240" w:lineRule="auto"/>
              <w:rPr>
                <w:rFonts w:hint="eastAsia" w:ascii="Arial" w:hAnsi="Arial"/>
                <w:lang w:val="en-US" w:eastAsia="en-US"/>
              </w:rPr>
            </w:pPr>
            <w:r>
              <w:rPr>
                <w:rFonts w:hint="eastAsia" w:ascii="Arial" w:hAnsi="Arial"/>
                <w:lang w:val="en-US" w:eastAsia="zh-CN"/>
              </w:rPr>
              <w:t>年龄、血压、胆固醇、最大心率是连续变量，可描述均值；性别、胸痛、心电图等是类别，可做列联表和卡方；若结局能定义为有病/无病，可做 Logistic 回归。</w:t>
            </w:r>
          </w:p>
        </w:tc>
        <w:tc>
          <w:tcPr>
            <w:tcW w:w="2509" w:type="dxa"/>
            <w:shd w:val="clear" w:color="auto" w:fill="auto"/>
            <w:vAlign w:val="center"/>
          </w:tcPr>
          <w:p w14:paraId="6369B193">
            <w:pPr>
              <w:spacing w:after="100" w:line="240" w:lineRule="auto"/>
              <w:rPr>
                <w:rFonts w:hint="default" w:ascii="Arial" w:hAnsi="Arial"/>
                <w:lang w:val="en-US" w:eastAsia="en-US"/>
              </w:rPr>
            </w:pPr>
            <w:r>
              <w:rPr>
                <w:rFonts w:hint="eastAsia" w:ascii="Arial" w:hAnsi="Arial"/>
                <w:lang w:val="en-US" w:eastAsia="zh-CN"/>
              </w:rPr>
              <w:t>原始结局0–4 能否有依据地定义为“无病/有病”，各自对应什么样的结局。oldpeak的单位是什么，可否合并计算。</w:t>
            </w:r>
          </w:p>
        </w:tc>
        <w:tc>
          <w:tcPr>
            <w:tcW w:w="2509" w:type="dxa"/>
            <w:shd w:val="clear" w:color="auto" w:fill="auto"/>
            <w:vAlign w:val="center"/>
          </w:tcPr>
          <w:p w14:paraId="68CE3C67">
            <w:pPr>
              <w:spacing w:after="100" w:line="240" w:lineRule="auto"/>
              <w:rPr>
                <w:rFonts w:hint="eastAsia" w:ascii="Arial" w:hAnsi="Arial"/>
                <w:lang w:val="en-US" w:eastAsia="en-US"/>
              </w:rPr>
            </w:pPr>
            <w:r>
              <w:rPr>
                <w:rFonts w:hint="eastAsia" w:ascii="Arial" w:hAnsi="Arial"/>
                <w:lang w:val="en-US" w:eastAsia="zh-CN"/>
              </w:rPr>
              <w:t>学习 R1 的变量类型、R2 的均值和卡方、R3 的 Logistic；查询num的结局，oldpeak的单位，以及原始字典定义。</w:t>
            </w:r>
          </w:p>
        </w:tc>
      </w:tr>
      <w:tr w14:paraId="2859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79" w:hRule="atLeast"/>
        </w:trPr>
        <w:tc>
          <w:tcPr>
            <w:tcW w:w="2509" w:type="dxa"/>
          </w:tcPr>
          <w:p w14:paraId="7818CEE3">
            <w:pPr>
              <w:spacing w:before="60" w:after="60"/>
            </w:pPr>
            <w:r>
              <w:rPr>
                <w:sz w:val="19"/>
              </w:rPr>
              <w:t>质量与使用范围</w:t>
            </w:r>
          </w:p>
        </w:tc>
        <w:tc>
          <w:tcPr>
            <w:tcW w:w="2509" w:type="dxa"/>
            <w:shd w:val="clear" w:color="auto" w:fill="auto"/>
            <w:vAlign w:val="center"/>
          </w:tcPr>
          <w:p w14:paraId="6AC5C922">
            <w:pPr>
              <w:spacing w:after="100" w:line="240" w:lineRule="auto"/>
              <w:rPr>
                <w:rFonts w:hint="eastAsia" w:ascii="Arial" w:hAnsi="Arial"/>
                <w:lang w:val="en-US" w:eastAsia="en-US"/>
              </w:rPr>
            </w:pPr>
            <w:r>
              <w:rPr>
                <w:rFonts w:hint="eastAsia" w:ascii="Arial" w:hAnsi="Arial"/>
                <w:lang w:val="en-US" w:eastAsia="zh-CN"/>
              </w:rPr>
              <w:t>缺失值不等于 0；异常值可能是错误，也可能是真实极端病例；中心差异可能来自患者构成、测量或编码流程。</w:t>
            </w:r>
          </w:p>
        </w:tc>
        <w:tc>
          <w:tcPr>
            <w:tcW w:w="2509" w:type="dxa"/>
            <w:shd w:val="clear" w:color="auto" w:fill="auto"/>
            <w:vAlign w:val="center"/>
          </w:tcPr>
          <w:p w14:paraId="40C20221">
            <w:pPr>
              <w:spacing w:after="100" w:line="240" w:lineRule="auto"/>
              <w:rPr>
                <w:rFonts w:hint="eastAsia" w:ascii="Arial" w:hAnsi="Arial"/>
                <w:lang w:val="en-US" w:eastAsia="en-US"/>
              </w:rPr>
            </w:pPr>
            <w:r>
              <w:rPr>
                <w:rFonts w:hint="eastAsia" w:ascii="Arial" w:hAnsi="Arial"/>
                <w:lang w:val="en-US" w:eastAsia="zh-CN"/>
              </w:rPr>
              <w:t>每个中心各字段的缺失比例、异常值、编码差异和结局定义是否一致；哪些问题可以修正、哪些字段必须限制使用。</w:t>
            </w:r>
          </w:p>
        </w:tc>
        <w:tc>
          <w:tcPr>
            <w:tcW w:w="2509" w:type="dxa"/>
            <w:shd w:val="clear" w:color="auto" w:fill="auto"/>
            <w:vAlign w:val="center"/>
          </w:tcPr>
          <w:p w14:paraId="6DD891AA">
            <w:pPr>
              <w:spacing w:after="100" w:line="240" w:lineRule="auto"/>
              <w:rPr>
                <w:rFonts w:hint="eastAsia" w:ascii="Arial" w:hAnsi="Arial"/>
                <w:lang w:val="en-US" w:eastAsia="en-US"/>
              </w:rPr>
            </w:pPr>
            <w:r>
              <w:rPr>
                <w:rFonts w:hint="eastAsia" w:ascii="Arial" w:hAnsi="Arial"/>
                <w:lang w:val="en-US" w:eastAsia="zh-CN"/>
              </w:rPr>
              <w:t>统计各中心的缺失、合法取值和类别分布；学习 R4 数据质量、R5 标准化，并依据结果决定修订后合并、限制使用或暂缓使用。</w:t>
            </w:r>
          </w:p>
        </w:tc>
      </w:tr>
    </w:tbl>
    <w:p w14:paraId="695CA485"/>
    <w:p w14:paraId="6ACAF8C7">
      <w:pPr>
        <w:keepNext/>
        <w:rPr>
          <w:lang w:eastAsia="zh-CN"/>
        </w:rPr>
      </w:pPr>
      <w:r>
        <w:rPr>
          <w:lang w:eastAsia="zh-CN"/>
        </w:rPr>
        <w:t>个人追问：围绕表 A1中你无法确定的字段，写给数据提供者或AI的一条问题，并写出什么样的资料才算回答了它。问题应帮助确定表中一列的含义或角色。</w:t>
      </w:r>
    </w:p>
    <w:p w14:paraId="1D36A602">
      <w:pPr>
        <w:spacing w:after="100" w:line="240" w:lineRule="auto"/>
        <w:rPr>
          <w:rFonts w:hint="default"/>
          <w:u w:val="single"/>
          <w:lang w:val="en-US" w:eastAsia="zh-CN"/>
        </w:rPr>
      </w:pPr>
      <w:r>
        <w:rPr>
          <w:rFonts w:hint="eastAsia"/>
          <w:u w:val="single"/>
          <w:lang w:eastAsia="zh-CN"/>
        </w:rPr>
        <w:t xml:space="preserve"> num=0、1、2、3、4 分别代表</w:t>
      </w:r>
      <w:r>
        <w:rPr>
          <w:rFonts w:hint="eastAsia"/>
          <w:u w:val="single"/>
          <w:lang w:val="en-US" w:eastAsia="zh-CN"/>
        </w:rPr>
        <w:t>什么样</w:t>
      </w:r>
      <w:r>
        <w:rPr>
          <w:rFonts w:hint="eastAsia"/>
          <w:u w:val="single"/>
          <w:lang w:eastAsia="zh-CN"/>
        </w:rPr>
        <w:t>的疾病状态，四个中心是否都采用同一套结局判定规则；我需要各中心的原始数据字典、结局判定标准或对应医学记录，才能确认</w:t>
      </w:r>
      <w:r>
        <w:rPr>
          <w:rFonts w:hint="eastAsia"/>
          <w:u w:val="single"/>
          <w:lang w:val="en-US" w:eastAsia="zh-CN"/>
        </w:rPr>
        <w:t>是</w:t>
      </w:r>
      <w:r>
        <w:rPr>
          <w:rFonts w:hint="eastAsia"/>
          <w:u w:val="single"/>
          <w:lang w:eastAsia="zh-CN"/>
        </w:rPr>
        <w:t>将 num=0 定义为无病、将 num&gt;0 定义为有病，并进行二分类 Logistic 回归，</w:t>
      </w:r>
      <w:r>
        <w:rPr>
          <w:rFonts w:hint="eastAsia"/>
          <w:u w:val="single"/>
          <w:lang w:val="en-US" w:eastAsia="zh-CN"/>
        </w:rPr>
        <w:t>还是将num=0-4视为多分类变量进行卡方分类。</w:t>
      </w:r>
    </w:p>
    <w:p w14:paraId="548B57F1">
      <w:pPr>
        <w:keepNext/>
        <w:rPr>
          <w:lang w:eastAsia="zh-CN"/>
        </w:rPr>
      </w:pPr>
      <w:r>
        <w:rPr>
          <w:lang w:eastAsia="zh-CN"/>
        </w:rPr>
        <w:t>课堂退出条：根据表 A1和刚填写的课堂逐列判断表，分别写一句：当前选项（方案A–D之一）、最可能改变它的证据、课后第一项查证行动。再注明课后将更新“总答案追踪表”一节的哪一行，并在该表第0行写下当前选项。</w:t>
      </w:r>
    </w:p>
    <w:p w14:paraId="45D574F0">
      <w:pPr>
        <w:spacing w:after="100" w:line="240" w:lineRule="auto"/>
        <w:rPr>
          <w:rFonts w:hint="eastAsia"/>
          <w:u w:val="single"/>
        </w:rPr>
      </w:pPr>
      <w:r>
        <w:rPr>
          <w:rFonts w:hint="eastAsia"/>
          <w:u w:val="single"/>
        </w:rPr>
        <w:t>当前我初步选择 B：修订后合并使用，因为四个中心的数据可以作为研究基础，但需要先核对编码、缺失值、异常值和结局定义。</w:t>
      </w:r>
    </w:p>
    <w:p w14:paraId="25800272">
      <w:pPr>
        <w:spacing w:after="100" w:line="240" w:lineRule="auto"/>
        <w:rPr>
          <w:rFonts w:hint="eastAsia"/>
          <w:u w:val="single"/>
        </w:rPr>
      </w:pPr>
      <w:r>
        <w:rPr>
          <w:rFonts w:hint="eastAsia"/>
          <w:u w:val="single"/>
        </w:rPr>
        <w:t>最可能让我改变选择的证据是：</w:t>
      </w:r>
      <w:r>
        <w:rPr>
          <w:rFonts w:hint="eastAsia"/>
          <w:u w:val="single"/>
          <w:lang w:val="en-US" w:eastAsia="zh-CN"/>
        </w:rPr>
        <w:t>1.四个中心的检测人群是否有重复，相同个体的结果是不是有差异。2.四个中心有缺失的字段，缺失原因是什么，可不可以找补或在不影响结果的条件下修订。3.</w:t>
      </w:r>
      <w:r>
        <w:rPr>
          <w:rFonts w:hint="eastAsia"/>
          <w:u w:val="single"/>
        </w:rPr>
        <w:t>四个中心的原始结局 num 是否采用相同定义，以及能否有依据地把它转换为“无病”和“有病”。</w:t>
      </w:r>
    </w:p>
    <w:p w14:paraId="50BB76CF">
      <w:pPr>
        <w:spacing w:after="100" w:line="240" w:lineRule="auto"/>
        <w:rPr>
          <w:rFonts w:hint="eastAsia"/>
          <w:u w:val="single"/>
        </w:rPr>
      </w:pPr>
      <w:r>
        <w:rPr>
          <w:rFonts w:hint="eastAsia"/>
          <w:u w:val="single"/>
        </w:rPr>
        <w:t>课后我的第一项查证行动是查 UCI 的 Additional Variable Information 或数据提供者的原始数据字典，确认 num=0、1、2、3、4 的医学含义和四中心的结局规则。</w:t>
      </w:r>
    </w:p>
    <w:p w14:paraId="50B37CA9">
      <w:pPr>
        <w:spacing w:after="100" w:line="240" w:lineRule="auto"/>
      </w:pPr>
      <w:r>
        <w:rPr>
          <w:rFonts w:hint="eastAsia"/>
          <w:u w:val="single"/>
        </w:rPr>
        <w:t>查证后我会更新“总答案追踪表”中关于 结局定义和四中心合并方案 的那一行；目前先填写初步选项 B，若结局不能统一</w:t>
      </w:r>
      <w:r>
        <w:rPr>
          <w:rFonts w:hint="eastAsia"/>
          <w:u w:val="single"/>
          <w:lang w:eastAsia="zh-CN"/>
        </w:rPr>
        <w:t>，</w:t>
      </w:r>
      <w:r>
        <w:rPr>
          <w:rFonts w:hint="eastAsia"/>
          <w:u w:val="single"/>
          <w:lang w:val="en-US" w:eastAsia="zh-CN"/>
        </w:rPr>
        <w:t>缺失的影响不可避免，相同的个体在不同中心有不同检测结果</w:t>
      </w:r>
      <w:r>
        <w:rPr>
          <w:rFonts w:hint="eastAsia"/>
          <w:u w:val="single"/>
        </w:rPr>
        <w:t>则改为 C 或 D。</w:t>
      </w:r>
    </w:p>
    <w:p w14:paraId="10C23112">
      <w:pPr>
        <w:pStyle w:val="4"/>
      </w:pPr>
      <w:r>
        <w:t>数据获取与来源</w:t>
      </w:r>
    </w:p>
    <w:p w14:paraId="04E13292">
      <w:r>
        <w:t>数据源：https://archive.ics.uci.edu/dataset/45/heart+disease；DOI：10.24432/C52P4X；许可：CC BY 4.0。发布者：Janosi、Steinbrunn、Pfisterer、Detrano。</w:t>
      </w:r>
    </w:p>
    <w:p w14:paraId="4E5DB2E6">
      <w:r>
        <w:t>本包数据：assets/pbl-data-types/heart-disease-four-site.csv。原始processed.cleveland.data、processed.hungarian.data、processed.switzerland.data、processed.va.data按行合并；问号?转为空缺，本地CSV以空单元表示；加入site和record_id，其他原始值保留。</w:t>
      </w:r>
    </w:p>
    <w:p w14:paraId="7BA513AB">
      <w:pPr>
        <w:rPr>
          <w:lang w:eastAsia="zh-CN"/>
        </w:rPr>
      </w:pPr>
      <w:r>
        <w:t>可选操作入口：notebook/pbl-data-types-lab.ipynb。打开后从上到下运行；使用Python、pandas、numpy、matplotlib、nbformat。</w:t>
      </w:r>
      <w:r>
        <w:rPr>
          <w:lang w:eastAsia="zh-CN"/>
        </w:rPr>
        <w:t>无需网络即可复现证据；不会编程也可凭本工作单全部证据完成核心任务。</w:t>
      </w:r>
    </w:p>
    <w:p w14:paraId="06F07977">
      <w:pPr>
        <w:rPr>
          <w:lang w:eastAsia="zh-CN"/>
        </w:rPr>
      </w:pPr>
      <w:r>
        <w:t>尺度变换补充来源：https://scikit-learn.org/stable/modules/generated/sklearn.preprocessing.StandardScaler.html 。</w:t>
      </w:r>
      <w:r>
        <w:rPr>
          <w:lang w:eastAsia="zh-CN"/>
        </w:rPr>
        <w:t>阅读开头的公式与异常值敏感性说明即可，接口代码不是本课必读。</w:t>
      </w:r>
    </w:p>
    <w:p w14:paraId="527084E6">
      <w:pPr>
        <w:rPr>
          <w:lang w:eastAsia="zh-CN"/>
        </w:rPr>
      </w:pPr>
      <w:r>
        <w:drawing>
          <wp:anchor distT="0" distB="0" distL="114300" distR="114300" simplePos="0" relativeHeight="251659264" behindDoc="0" locked="0" layoutInCell="1" allowOverlap="1">
            <wp:simplePos x="0" y="0"/>
            <wp:positionH relativeFrom="column">
              <wp:posOffset>-14605</wp:posOffset>
            </wp:positionH>
            <wp:positionV relativeFrom="paragraph">
              <wp:posOffset>319405</wp:posOffset>
            </wp:positionV>
            <wp:extent cx="4667250" cy="214312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667250" cy="2143125"/>
                    </a:xfrm>
                    <a:prstGeom prst="rect">
                      <a:avLst/>
                    </a:prstGeom>
                    <a:noFill/>
                    <a:ln>
                      <a:noFill/>
                    </a:ln>
                  </pic:spPr>
                </pic:pic>
              </a:graphicData>
            </a:graphic>
          </wp:anchor>
        </w:drawing>
      </w:r>
      <w:r>
        <w:rPr>
          <w:lang w:eastAsia="zh-CN"/>
        </w:rPr>
        <w:br w:type="page"/>
      </w:r>
    </w:p>
    <w:p w14:paraId="41A74E03">
      <w:pPr>
        <w:pStyle w:val="3"/>
        <w:rPr>
          <w:lang w:eastAsia="zh-CN"/>
        </w:rPr>
      </w:pPr>
      <w:r>
        <w:rPr>
          <w:lang w:eastAsia="zh-CN"/>
        </w:rPr>
        <w:t>第二阶段 自学资源与证据释放</w:t>
      </w:r>
    </w:p>
    <w:p w14:paraId="4A68967E">
      <w:pPr>
        <w:rPr>
          <w:lang w:eastAsia="zh-CN"/>
        </w:rPr>
      </w:pPr>
      <w:r>
        <w:rPr>
          <w:lang w:eastAsia="zh-CN"/>
        </w:rPr>
        <w:t>课后用时：Q1至Q6共90分钟，来源证据卡10分钟，综合作业20分钟，共120分钟。首课只允许查表B1与R1–R3用于课堂练习；课后先完成A，再完成B、C、D。教师通过学习平台按阶段发布对应页；此完整母版含全部证据，个人使用时不要提前翻后包。</w:t>
      </w:r>
    </w:p>
    <w:p w14:paraId="29622B9A">
      <w:pPr>
        <w:pStyle w:val="4"/>
        <w:rPr>
          <w:lang w:eastAsia="zh-CN"/>
        </w:rPr>
      </w:pPr>
      <w:r>
        <w:rPr>
          <w:lang w:eastAsia="zh-CN"/>
        </w:rPr>
        <w:t>自学短读</w:t>
      </w:r>
    </w:p>
    <w:p w14:paraId="362F85E4">
      <w:pPr>
        <w:rPr>
          <w:lang w:eastAsia="zh-CN"/>
        </w:rPr>
      </w:pPr>
      <w:r>
        <w:rPr>
          <w:lang w:eastAsia="zh-CN"/>
        </w:rPr>
        <w:t>R1 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pPr>
        <w:rPr>
          <w:lang w:eastAsia="zh-CN"/>
        </w:rPr>
      </w:pPr>
      <w:r>
        <w:rPr>
          <w:lang w:eastAsia="zh-CN"/>
        </w:rPr>
        <w:t>R2 描述与方法：数值均值概括数量中心，极端值可使它偏移；中位数概括排序中点。0/1编码的均值表示取值1的比例。卡方独立性检验比较两个分类变量的联合频数；需要独立观察、互斥类别和足够期望频数，稀疏表须考虑精确方法或有依据的合并，本课不计算p值。</w:t>
      </w:r>
    </w:p>
    <w:p w14:paraId="51C36DC0">
      <w:pPr>
        <w:rPr>
          <w:lang w:eastAsia="zh-CN"/>
        </w:rPr>
      </w:pPr>
      <w:r>
        <w:rPr>
          <w:lang w:eastAsia="zh-CN"/>
        </w:rPr>
        <w:t>R3 Logistic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pPr>
        <w:rPr>
          <w:lang w:eastAsia="zh-CN"/>
        </w:rPr>
      </w:pPr>
      <w:r>
        <w:rPr>
          <w:lang w:eastAsia="zh-CN"/>
        </w:rPr>
        <w:t>R4 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pPr>
        <w:rPr>
          <w:lang w:eastAsia="zh-CN"/>
        </w:rPr>
      </w:pPr>
      <w:r>
        <w:rPr>
          <w:lang w:eastAsia="zh-CN"/>
        </w:rPr>
        <w:t>R5 标准化：z=(x−均值)/标准差改变数值尺度，不改变原测量的含义，也不能修复缺失或来源偏差。是否需要标准化取决于方法、优化和正则化需求；并非所有Logistic模型在数学上都必须标准化。未来若估计泛化性能，应先划分数据，再仅用训练部分估计预处理参数。</w:t>
      </w:r>
    </w:p>
    <w:p w14:paraId="27A2DBB2">
      <w:pPr>
        <w:rPr>
          <w:lang w:eastAsia="zh-CN"/>
        </w:rPr>
      </w:pPr>
      <w:r>
        <w:rPr>
          <w:lang w:eastAsia="zh-CN"/>
        </w:rPr>
        <w:t>R6 时间与矩阵：观察12个月未见事件与12个月发生事件含义不同；描述事件时间还需事件状态。一个基因可以是连续测量，许多基因共同形成高维数据；高维不是与连续/分类互斥的单列类型。矩阵先定义一行、一列，再保留患者或供者链接；同一人的多个细胞/图像不能自动算独立患者。</w:t>
      </w:r>
    </w:p>
    <w:p w14:paraId="2DD309D1">
      <w:pPr>
        <w:rPr>
          <w:lang w:eastAsia="zh-CN"/>
        </w:rPr>
      </w:pPr>
      <w:r>
        <w:t>阅读路径：Q1、Q2读R1及UCI的Additional Variable Information；Q3读R2、R3；Q4读R4；Q5读R5及StandardScaler的说明；Q6读R6。</w:t>
      </w:r>
      <w:r>
        <w:rPr>
          <w:lang w:eastAsia="zh-CN"/>
        </w:rPr>
        <w:t>先在材料内找答案，仍有疑问再查原始来源。</w:t>
      </w:r>
    </w:p>
    <w:p w14:paraId="142C5BB7">
      <w:pPr>
        <w:rPr>
          <w:lang w:eastAsia="zh-CN"/>
        </w:rPr>
      </w:pPr>
      <w:r>
        <w:rPr>
          <w:lang w:eastAsia="zh-CN"/>
        </w:rPr>
        <w:br w:type="page"/>
      </w:r>
    </w:p>
    <w:p w14:paraId="04C72538">
      <w:pPr>
        <w:pStyle w:val="3"/>
        <w:rPr>
          <w:lang w:eastAsia="zh-CN"/>
        </w:rPr>
      </w:pPr>
      <w:r>
        <w:rPr>
          <w:lang w:eastAsia="zh-CN"/>
        </w:rPr>
        <w:t>总答案追踪表</w:t>
      </w:r>
    </w:p>
    <w:p w14:paraId="66EB8F7C">
      <w:pPr>
        <w:rPr>
          <w:lang w:eastAsia="zh-CN"/>
        </w:rPr>
      </w:pPr>
      <w:r>
        <w:rPr>
          <w:lang w:eastAsia="zh-CN"/>
        </w:rPr>
        <w:t>总答案追踪表：第一阶段结束前，在第0行写下当前选项（方案A–D之一）及一句主要理由，并在与初步选择有关的行写初判；其余行可先写“待证据”。每个Q完成后更新对应行，选项有变时同时更新第0行。每格写一句短句，按表头填写“当前处理或条件”“支持与反对证据编号”“什么发现会改变判断”“更新阶段”。不要在其他地方重复抄写总方案。最终建议书须整合第0–6行。</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885"/>
        <w:gridCol w:w="3009"/>
        <w:gridCol w:w="2522"/>
        <w:gridCol w:w="1080"/>
      </w:tblGrid>
      <w:tr w14:paraId="55E77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2" w:type="dxa"/>
            <w:shd w:val="clear" w:color="auto" w:fill="24586A"/>
          </w:tcPr>
          <w:p w14:paraId="75EC8673">
            <w:r>
              <w:rPr>
                <w:b/>
                <w:color w:val="FFFFFF"/>
              </w:rPr>
              <w:t>追踪行</w:t>
            </w:r>
          </w:p>
        </w:tc>
        <w:tc>
          <w:tcPr>
            <w:tcW w:w="1885" w:type="dxa"/>
            <w:shd w:val="clear" w:color="auto" w:fill="24586A"/>
          </w:tcPr>
          <w:p w14:paraId="0DEED407">
            <w:r>
              <w:rPr>
                <w:b/>
                <w:color w:val="FFFFFF"/>
              </w:rPr>
              <w:t>当前处理或条件</w:t>
            </w:r>
          </w:p>
        </w:tc>
        <w:tc>
          <w:tcPr>
            <w:tcW w:w="3009" w:type="dxa"/>
            <w:shd w:val="clear" w:color="auto" w:fill="24586A"/>
          </w:tcPr>
          <w:p w14:paraId="1E48D9E6">
            <w:r>
              <w:rPr>
                <w:b/>
                <w:color w:val="FFFFFF"/>
              </w:rPr>
              <w:t>支持与反对证据编号</w:t>
            </w:r>
          </w:p>
        </w:tc>
        <w:tc>
          <w:tcPr>
            <w:tcW w:w="2522" w:type="dxa"/>
            <w:shd w:val="clear" w:color="auto" w:fill="24586A"/>
          </w:tcPr>
          <w:p w14:paraId="6BDC1FB9">
            <w:r>
              <w:rPr>
                <w:b/>
                <w:color w:val="FFFFFF"/>
              </w:rPr>
              <w:t>什么发现会改变判断</w:t>
            </w:r>
          </w:p>
        </w:tc>
        <w:tc>
          <w:tcPr>
            <w:tcW w:w="1080" w:type="dxa"/>
            <w:shd w:val="clear" w:color="auto" w:fill="24586A"/>
          </w:tcPr>
          <w:p w14:paraId="76B9EDDF">
            <w:r>
              <w:rPr>
                <w:b/>
                <w:color w:val="FFFFFF"/>
              </w:rPr>
              <w:t>更新阶段</w:t>
            </w:r>
          </w:p>
        </w:tc>
      </w:tr>
      <w:tr w14:paraId="63304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B32E179">
            <w:pPr>
              <w:spacing w:before="60" w:after="60"/>
              <w:rPr>
                <w:lang w:eastAsia="zh-CN"/>
              </w:rPr>
            </w:pPr>
            <w:r>
              <w:rPr>
                <w:sz w:val="19"/>
                <w:lang w:eastAsia="zh-CN"/>
              </w:rPr>
              <w:t>0 当前选项（A–D）及主要理由</w:t>
            </w:r>
          </w:p>
        </w:tc>
        <w:tc>
          <w:tcPr>
            <w:tcW w:w="1885" w:type="dxa"/>
          </w:tcPr>
          <w:p w14:paraId="5A00B413">
            <w:pPr>
              <w:spacing w:before="60" w:after="60"/>
              <w:rPr>
                <w:rFonts w:hint="default"/>
                <w:lang w:val="en-US" w:eastAsia="zh-CN"/>
              </w:rPr>
            </w:pPr>
            <w:r>
              <w:rPr>
                <w:rFonts w:hint="eastAsia"/>
                <w:lang w:val="en-US" w:eastAsia="zh-CN"/>
              </w:rPr>
              <w:t>B  四个中心的测量方法，判定标准是否一致，测试人群是否重复,缺失值有没有修订条件等等还没进行确认，因此不能直接合并。但是同样不能直接舍去一部分数据或者直接暂缓使用</w:t>
            </w:r>
          </w:p>
          <w:p w14:paraId="6E31515C">
            <w:pPr>
              <w:spacing w:before="60" w:after="60"/>
              <w:rPr>
                <w:rFonts w:hint="default"/>
                <w:lang w:val="en-US" w:eastAsia="zh-CN"/>
              </w:rPr>
            </w:pPr>
          </w:p>
        </w:tc>
        <w:tc>
          <w:tcPr>
            <w:tcW w:w="3009" w:type="dxa"/>
          </w:tcPr>
          <w:p w14:paraId="69EF9FC8">
            <w:pPr>
              <w:spacing w:before="60" w:after="60"/>
              <w:rPr>
                <w:rFonts w:hint="eastAsia"/>
                <w:lang w:eastAsia="zh-CN"/>
              </w:rPr>
            </w:pPr>
            <w:r>
              <w:rPr>
                <w:rFonts w:hint="eastAsia"/>
                <w:lang w:eastAsia="zh-CN"/>
              </w:rPr>
              <w:t>支持：</w:t>
            </w:r>
            <w:r>
              <w:rPr>
                <w:rFonts w:hint="eastAsia"/>
                <w:lang w:val="en-US" w:eastAsia="zh-CN"/>
              </w:rPr>
              <w:t>1.</w:t>
            </w:r>
            <w:r>
              <w:rPr>
                <w:rFonts w:hint="eastAsia"/>
                <w:lang w:eastAsia="zh-CN"/>
              </w:rPr>
              <w:t>项目情境、表 A1。 表 A1 展</w:t>
            </w:r>
            <w:r>
              <w:rPr>
                <w:rFonts w:hint="eastAsia"/>
                <w:lang w:val="en-US" w:eastAsia="zh-CN"/>
              </w:rPr>
              <w:t>示</w:t>
            </w:r>
            <w:r>
              <w:rPr>
                <w:rFonts w:hint="eastAsia"/>
                <w:lang w:eastAsia="zh-CN"/>
              </w:rPr>
              <w:t>Cleveland 中心的 4 条记录，但研究对象是四中心 920 条历史记录四个中心的测量方法，判定标准是否一致，测试人群是否重复等等还没进行确认，因此不能直接合并。但是同样不能直接舍去一部分数据或者直接暂缓使用</w:t>
            </w:r>
          </w:p>
          <w:p w14:paraId="680923ED">
            <w:pPr>
              <w:spacing w:before="60" w:after="60"/>
              <w:rPr>
                <w:lang w:eastAsia="zh-CN"/>
              </w:rPr>
            </w:pPr>
            <w:r>
              <w:rPr>
                <w:rFonts w:hint="eastAsia"/>
                <w:lang w:eastAsia="zh-CN"/>
              </w:rPr>
              <w:t>反对：暂无直接反对 B 的证据；待查表 A2、表 B1、表 B2 及后续缺失和中心质量证据。</w:t>
            </w:r>
          </w:p>
        </w:tc>
        <w:tc>
          <w:tcPr>
            <w:tcW w:w="2522" w:type="dxa"/>
          </w:tcPr>
          <w:p w14:paraId="41B431EF">
            <w:pPr>
              <w:spacing w:before="60" w:after="60"/>
              <w:rPr>
                <w:lang w:eastAsia="zh-CN"/>
              </w:rPr>
            </w:pPr>
            <w:r>
              <w:rPr>
                <w:rFonts w:hint="eastAsia"/>
                <w:lang w:eastAsia="zh-CN"/>
              </w:rPr>
              <w:t>若确认四中心的字段含义、单位、编码、结局定义和缺失处理规则完全一致，且不存在需要修订的可疑值，可改为 A。若发现某些中心或字段缺失严重、编码不一致且无法有依据地修订，可改为 C。若发现关键结局、观察单位或数据来源无法解释，可改为 D。</w:t>
            </w:r>
          </w:p>
        </w:tc>
        <w:tc>
          <w:tcPr>
            <w:tcW w:w="1080" w:type="dxa"/>
          </w:tcPr>
          <w:p w14:paraId="38EC7AD0">
            <w:pPr>
              <w:spacing w:before="60" w:after="60"/>
              <w:rPr>
                <w:lang w:eastAsia="zh-CN"/>
              </w:rPr>
            </w:pPr>
            <w:r>
              <w:rPr>
                <w:rFonts w:hint="eastAsia"/>
                <w:lang w:eastAsia="zh-CN"/>
              </w:rPr>
              <w:t>第一阶段初步选择，依据项目情境和表 A1；待完成 Q1-Q5 后更新。</w:t>
            </w:r>
          </w:p>
        </w:tc>
      </w:tr>
      <w:tr w14:paraId="5DD5D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4D3A62C2">
            <w:pPr>
              <w:spacing w:before="60" w:after="60"/>
            </w:pPr>
            <w:r>
              <w:rPr>
                <w:sz w:val="19"/>
              </w:rPr>
              <w:t>1 确定研究对象与来源</w:t>
            </w:r>
          </w:p>
        </w:tc>
        <w:tc>
          <w:tcPr>
            <w:tcW w:w="1885" w:type="dxa"/>
          </w:tcPr>
          <w:p w14:paraId="53EB8A70">
            <w:pPr>
              <w:spacing w:before="60" w:after="60"/>
            </w:pPr>
            <w:r>
              <w:rPr>
                <w:rFonts w:hint="eastAsia"/>
              </w:rPr>
              <w:t>当前可描述的对象为UCI四个中心合并的920条历史记录，可按中心报告记录数和构成；独立患者总数尚未确认，暂不将920条记录视为920名独立患者。</w:t>
            </w:r>
          </w:p>
        </w:tc>
        <w:tc>
          <w:tcPr>
            <w:tcW w:w="3009" w:type="dxa"/>
          </w:tcPr>
          <w:p w14:paraId="1B526007">
            <w:pPr>
              <w:spacing w:before="60" w:after="60"/>
              <w:rPr>
                <w:rFonts w:hint="eastAsia"/>
              </w:rPr>
            </w:pPr>
            <w:r>
              <w:rPr>
                <w:rFonts w:hint="eastAsia"/>
              </w:rPr>
              <w:t>支持：表A2“发布来源”“中心与记录数”“网页与文件”明确了数据来源及四中心合并范围。</w:t>
            </w:r>
          </w:p>
          <w:p w14:paraId="0E2ABBFD">
            <w:pPr>
              <w:spacing w:before="60" w:after="60"/>
            </w:pPr>
            <w:r>
              <w:rPr>
                <w:rFonts w:hint="eastAsia"/>
                <w:lang w:val="en-US" w:eastAsia="zh-CN"/>
              </w:rPr>
              <w:t>反对</w:t>
            </w:r>
            <w:r>
              <w:rPr>
                <w:rFonts w:hint="eastAsia"/>
              </w:rPr>
              <w:t>：表A2“记录身份”说明教学编号仅为文件内序号，缺少跨中心患者身份核查表，不能确认记录之间是否对应不同患者。</w:t>
            </w:r>
          </w:p>
        </w:tc>
        <w:tc>
          <w:tcPr>
            <w:tcW w:w="2522" w:type="dxa"/>
          </w:tcPr>
          <w:p w14:paraId="187A8F76">
            <w:pPr>
              <w:spacing w:before="60" w:after="60"/>
            </w:pPr>
            <w:r>
              <w:rPr>
                <w:rFonts w:hint="eastAsia"/>
              </w:rPr>
              <w:t>若患者身份链接表或重复就诊记录显示同一患者在中心内或跨中心重复出现，应重新界定独立患者数及分析单位；若合并日志显示重复纳入或排除记录，应重新核算记录数和来源范围，因此需补充患者身份核查资料及文件合并日志。</w:t>
            </w:r>
          </w:p>
        </w:tc>
        <w:tc>
          <w:tcPr>
            <w:tcW w:w="1080" w:type="dxa"/>
          </w:tcPr>
          <w:p w14:paraId="30DE5E56">
            <w:pPr>
              <w:spacing w:before="60" w:after="60"/>
              <w:rPr>
                <w:rFonts w:hint="default" w:eastAsia="微软雅黑"/>
                <w:lang w:val="en-US" w:eastAsia="zh-CN"/>
              </w:rPr>
            </w:pPr>
            <w:r>
              <w:rPr>
                <w:rFonts w:hint="eastAsia"/>
                <w:lang w:val="en-US" w:eastAsia="zh-CN"/>
              </w:rPr>
              <w:t>Q1</w:t>
            </w:r>
          </w:p>
        </w:tc>
      </w:tr>
      <w:tr w14:paraId="6D95A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6F1129D8">
            <w:pPr>
              <w:spacing w:before="60" w:after="60"/>
            </w:pPr>
            <w:r>
              <w:rPr>
                <w:sz w:val="19"/>
              </w:rPr>
              <w:t>2 确定字段语义与编码</w:t>
            </w:r>
          </w:p>
        </w:tc>
        <w:tc>
          <w:tcPr>
            <w:tcW w:w="1885" w:type="dxa"/>
          </w:tcPr>
          <w:p w14:paraId="007F3EA8">
            <w:pPr>
              <w:spacing w:before="60" w:after="60"/>
            </w:pPr>
            <w:r>
              <w:rPr>
                <w:rFonts w:hint="eastAsia"/>
              </w:rPr>
              <w:t>cp按无序四分类保留原始类别标签；如进入Logistic模型，采用指示变量编码并注明参照类别，不直接作为一个连续数值输入；num暂不解释为统一等距分期。</w:t>
            </w:r>
          </w:p>
        </w:tc>
        <w:tc>
          <w:tcPr>
            <w:tcW w:w="3009" w:type="dxa"/>
          </w:tcPr>
          <w:p w14:paraId="2C9357D3">
            <w:pPr>
              <w:spacing w:before="60" w:after="60"/>
            </w:pPr>
            <w:r>
              <w:rPr>
                <w:rFonts w:hint="eastAsia"/>
              </w:rPr>
              <w:t>表B1的cp给出四类名称，表B2显示四中心均出现1至4，支持保留四类信息；表B1的num缺少1至4完整定义，表B2显示中心间实际取值范围不同，尚不足以支持统一分期或等距解释。</w:t>
            </w:r>
          </w:p>
        </w:tc>
        <w:tc>
          <w:tcPr>
            <w:tcW w:w="2522" w:type="dxa"/>
          </w:tcPr>
          <w:p w14:paraId="2B9CF440">
            <w:pPr>
              <w:spacing w:before="60" w:after="60"/>
            </w:pPr>
            <w:r>
              <w:rPr>
                <w:rFonts w:hint="eastAsia"/>
              </w:rPr>
              <w:t>若各中心原始字典显示cp类别含义或缺失编码不一致，应先对齐编码或限制使用；若获得num各值的统一临床定义与排序依据，可重新判断其是否属于有序结局，但均值解释仍需间距依据。</w:t>
            </w:r>
          </w:p>
        </w:tc>
        <w:tc>
          <w:tcPr>
            <w:tcW w:w="1080" w:type="dxa"/>
          </w:tcPr>
          <w:p w14:paraId="3F52FBE0">
            <w:pPr>
              <w:spacing w:before="60" w:after="60"/>
              <w:rPr>
                <w:rFonts w:hint="default"/>
              </w:rPr>
            </w:pPr>
            <w:r>
              <w:rPr>
                <w:rFonts w:hint="default"/>
              </w:rPr>
              <w:t>Q2</w:t>
            </w:r>
          </w:p>
        </w:tc>
      </w:tr>
      <w:tr w14:paraId="5B751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203CE6B0">
            <w:pPr>
              <w:spacing w:before="60" w:after="60"/>
            </w:pPr>
            <w:r>
              <w:rPr>
                <w:sz w:val="19"/>
              </w:rPr>
              <w:t>3 约束后续分析问题</w:t>
            </w:r>
          </w:p>
        </w:tc>
        <w:tc>
          <w:tcPr>
            <w:tcW w:w="1885" w:type="dxa"/>
          </w:tcPr>
          <w:p w14:paraId="5B6AC0E2">
            <w:pPr>
              <w:spacing w:before="60" w:after="60"/>
            </w:pPr>
            <w:r>
              <w:rPr>
                <w:rFonts w:hint="eastAsia"/>
              </w:rPr>
              <w:t>当前可将问题限定为：在明确</w:t>
            </w:r>
            <w:r>
              <w:rPr>
                <w:rFonts w:hint="eastAsia"/>
                <w:lang w:val="en-US" w:eastAsia="zh-CN"/>
              </w:rPr>
              <w:t>M</w:t>
            </w:r>
            <w:r>
              <w:rPr>
                <w:rFonts w:hint="eastAsia"/>
              </w:rPr>
              <w:t>=</w:t>
            </w:r>
            <w:r>
              <w:rPr>
                <w:rFonts w:hint="eastAsia"/>
                <w:lang w:val="en-US" w:eastAsia="zh-CN"/>
              </w:rPr>
              <w:t>num</w:t>
            </w:r>
            <w:r>
              <w:rPr>
                <w:rFonts w:hint="eastAsia"/>
              </w:rPr>
              <w:t>(num&gt;0)的结局定义后，描述年龄等数值变量，并比较cp与y的频数分布；cp按无序类别处理，进入Logistic时采用指示变量，年龄等连续测量才作为数值预测候选。</w:t>
            </w:r>
          </w:p>
        </w:tc>
        <w:tc>
          <w:tcPr>
            <w:tcW w:w="3009" w:type="dxa"/>
          </w:tcPr>
          <w:p w14:paraId="5781D3EE">
            <w:pPr>
              <w:spacing w:before="60" w:after="60"/>
              <w:rPr>
                <w:rFonts w:hint="eastAsia"/>
              </w:rPr>
            </w:pPr>
            <w:r>
              <w:rPr>
                <w:rFonts w:hint="eastAsia"/>
              </w:rPr>
              <w:t>支持：表B1明确了年龄、胸痛、血压、胆固醇等字段含义和编码；表B3提供了数值变量描述统计以及cp×num&gt;0列联频数。</w:t>
            </w:r>
          </w:p>
          <w:p w14:paraId="29767ADD">
            <w:pPr>
              <w:spacing w:before="60" w:after="60"/>
            </w:pPr>
            <w:r>
              <w:rPr>
                <w:rFonts w:hint="eastAsia"/>
              </w:rPr>
              <w:t>限制：表B3显示部分数值字</w:t>
            </w:r>
            <w:r>
              <w:rPr>
                <w:rFonts w:hint="eastAsia"/>
                <w:u w:val="single"/>
              </w:rPr>
              <w:t>段存在缺失和0值，</w:t>
            </w:r>
            <w:r>
              <w:rPr>
                <w:rFonts w:hint="eastAsia"/>
                <w:u w:val="single"/>
                <w:lang w:val="en-US" w:eastAsia="zh-CN"/>
              </w:rPr>
              <w:t>血压，胆固醇不能为零，应查明是缺失还是测量错误</w:t>
            </w:r>
            <w:r>
              <w:rPr>
                <w:rFonts w:hint="eastAsia"/>
                <w:lang w:val="en-US" w:eastAsia="zh-CN"/>
              </w:rPr>
              <w:t>。</w:t>
            </w:r>
            <w:r>
              <w:rPr>
                <w:rFonts w:hint="eastAsia"/>
              </w:rPr>
              <w:t>表B1说明num的0至4不能据现有详细说明直接视为统一等距分期。</w:t>
            </w:r>
          </w:p>
        </w:tc>
        <w:tc>
          <w:tcPr>
            <w:tcW w:w="2522" w:type="dxa"/>
          </w:tcPr>
          <w:p w14:paraId="4154452E">
            <w:pPr>
              <w:spacing w:before="60" w:after="60"/>
            </w:pPr>
            <w:r>
              <w:rPr>
                <w:rFonts w:hint="eastAsia"/>
              </w:rPr>
              <w:t>若发现记录并非独立、中心间字段或标签定义不一致、列联表期望频数不足、数值字段的0是未测编码</w:t>
            </w:r>
            <w:r>
              <w:rPr>
                <w:rFonts w:hint="eastAsia"/>
                <w:lang w:val="en-US" w:eastAsia="zh-CN"/>
              </w:rPr>
              <w:t>或测量错误</w:t>
            </w:r>
            <w:r>
              <w:rPr>
                <w:rFonts w:hint="eastAsia"/>
              </w:rPr>
              <w:t>，或预测变量在目标预测时点尚不可获得，则应放弃相应卡方或Logistic分析，改为分中心描述、补充核查或限制使用。</w:t>
            </w:r>
          </w:p>
        </w:tc>
        <w:tc>
          <w:tcPr>
            <w:tcW w:w="1080" w:type="dxa"/>
          </w:tcPr>
          <w:p w14:paraId="58EEC7D5">
            <w:pPr>
              <w:spacing w:before="60" w:after="60"/>
              <w:rPr>
                <w:rFonts w:hint="default" w:eastAsia="微软雅黑"/>
                <w:lang w:val="en-US" w:eastAsia="zh-CN"/>
              </w:rPr>
            </w:pPr>
            <w:r>
              <w:rPr>
                <w:rFonts w:hint="eastAsia"/>
                <w:lang w:val="en-US" w:eastAsia="zh-CN"/>
              </w:rPr>
              <w:t>Q3</w:t>
            </w:r>
          </w:p>
        </w:tc>
      </w:tr>
      <w:tr w14:paraId="7FC5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356F00D8">
            <w:pPr>
              <w:spacing w:before="60" w:after="60"/>
            </w:pPr>
            <w:r>
              <w:rPr>
                <w:sz w:val="19"/>
              </w:rPr>
              <w:t>4 确定优先核查项目</w:t>
            </w:r>
          </w:p>
        </w:tc>
        <w:tc>
          <w:tcPr>
            <w:tcW w:w="1885" w:type="dxa"/>
          </w:tcPr>
          <w:p w14:paraId="7E802C77">
            <w:pPr>
              <w:spacing w:before="60" w:after="60"/>
            </w:pPr>
            <w:r>
              <w:rPr>
                <w:rFonts w:hint="eastAsia"/>
              </w:rPr>
              <w:t>优先核查各中心高缺失字段和胆固醇零值的含义，尤其是Hungary、Switzerland和VA Long Beach；在核查前，先保留分中心描述，不直接删除全部缺失记录，也不将0自动改为空缺。</w:t>
            </w:r>
          </w:p>
        </w:tc>
        <w:tc>
          <w:tcPr>
            <w:tcW w:w="3009" w:type="dxa"/>
          </w:tcPr>
          <w:p w14:paraId="1636D4CF">
            <w:pPr>
              <w:spacing w:before="60" w:after="60"/>
            </w:pPr>
            <w:r>
              <w:rPr>
                <w:rFonts w:hint="eastAsia"/>
              </w:rPr>
              <w:t>支持：图C1、表C1显示缺失和零值在中心间高度不均；表C2显示派生阳性比例存在中心差异；完全重复临床字段记录有2条，但缺少身份链接。限制：现有材料没有缺失原因、校准资料、患者身份链接或标签对齐资料，不能确定具体成因。</w:t>
            </w:r>
          </w:p>
        </w:tc>
        <w:tc>
          <w:tcPr>
            <w:tcW w:w="2522" w:type="dxa"/>
          </w:tcPr>
          <w:p w14:paraId="508EBB2D">
            <w:pPr>
              <w:spacing w:before="60" w:after="60"/>
            </w:pPr>
            <w:r>
              <w:rPr>
                <w:rFonts w:hint="eastAsia"/>
                <w:u w:val="single"/>
              </w:rPr>
              <w:t>若原始字典确认0是缺失占位，或核查显示某中心关键字段和结局定义无法对齐</w:t>
            </w:r>
            <w:r>
              <w:rPr>
                <w:rFonts w:hint="eastAsia"/>
              </w:rPr>
              <w:t>，则应</w:t>
            </w:r>
            <w:r>
              <w:rPr>
                <w:rFonts w:hint="eastAsia"/>
                <w:i/>
                <w:iCs/>
              </w:rPr>
              <w:t>限制</w:t>
            </w:r>
            <w:r>
              <w:rPr>
                <w:rFonts w:hint="eastAsia"/>
              </w:rPr>
              <w:t>相关字段或中心使用；若补充资料证明缺失机制、零值含义、标签定义和重复记录均</w:t>
            </w:r>
            <w:r>
              <w:rPr>
                <w:rFonts w:hint="eastAsia"/>
                <w:u w:val="single"/>
              </w:rPr>
              <w:t>可处理，则可重新评估</w:t>
            </w:r>
            <w:r>
              <w:rPr>
                <w:rFonts w:hint="eastAsia"/>
                <w:i/>
                <w:iCs/>
                <w:u w:val="single"/>
              </w:rPr>
              <w:t>合并</w:t>
            </w:r>
            <w:r>
              <w:rPr>
                <w:rFonts w:hint="eastAsia"/>
                <w:u w:val="single"/>
              </w:rPr>
              <w:t>分析与方案B</w:t>
            </w:r>
            <w:r>
              <w:rPr>
                <w:rFonts w:hint="eastAsia"/>
              </w:rPr>
              <w:t>。</w:t>
            </w:r>
          </w:p>
        </w:tc>
        <w:tc>
          <w:tcPr>
            <w:tcW w:w="1080" w:type="dxa"/>
          </w:tcPr>
          <w:p w14:paraId="0EAF8D1C">
            <w:pPr>
              <w:spacing w:before="60" w:after="60"/>
              <w:rPr>
                <w:rFonts w:hint="default" w:eastAsia="微软雅黑"/>
                <w:lang w:val="en-US" w:eastAsia="zh-CN"/>
              </w:rPr>
            </w:pPr>
            <w:r>
              <w:rPr>
                <w:rFonts w:hint="eastAsia"/>
                <w:lang w:val="en-US" w:eastAsia="zh-CN"/>
              </w:rPr>
              <w:t>Q4</w:t>
            </w:r>
          </w:p>
        </w:tc>
      </w:tr>
      <w:tr w14:paraId="077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48FECEEC">
            <w:pPr>
              <w:spacing w:before="60" w:after="60"/>
              <w:rPr>
                <w:lang w:eastAsia="zh-CN"/>
              </w:rPr>
            </w:pPr>
            <w:r>
              <w:rPr>
                <w:sz w:val="19"/>
                <w:lang w:eastAsia="zh-CN"/>
              </w:rPr>
              <w:t>5 形成操作方案与停止条件</w:t>
            </w:r>
          </w:p>
        </w:tc>
        <w:tc>
          <w:tcPr>
            <w:tcW w:w="1885" w:type="dxa"/>
          </w:tcPr>
          <w:p w14:paraId="72551F8E">
            <w:pPr>
              <w:spacing w:before="60" w:after="60"/>
              <w:rPr>
                <w:lang w:eastAsia="zh-CN"/>
              </w:rPr>
            </w:pPr>
            <w:r>
              <w:rPr>
                <w:rFonts w:hint="eastAsia"/>
                <w:lang w:eastAsia="zh-CN"/>
              </w:rPr>
              <w:t>当前不删除全部缺失行；保留原始数据并先做分中心描述。数值特征只在零值、缺失和单位核实后，按具体模型需要标准化；无序类别保留为类别并使用指示变量编码。</w:t>
            </w:r>
          </w:p>
        </w:tc>
        <w:tc>
          <w:tcPr>
            <w:tcW w:w="3009" w:type="dxa"/>
          </w:tcPr>
          <w:p w14:paraId="46A87309">
            <w:pPr>
              <w:spacing w:before="60" w:after="60"/>
              <w:rPr>
                <w:lang w:eastAsia="zh-CN"/>
              </w:rPr>
            </w:pPr>
            <w:r>
              <w:rPr>
                <w:rFonts w:hint="eastAsia"/>
                <w:lang w:eastAsia="zh-CN"/>
              </w:rPr>
              <w:t>支持：表D1显示完整记录仅299条，且Cleveland占99.3%；表C1显示胆固醇和血压零值集中于部分中心；表D2说明标准化仅改变数值尺度；表B1说明胸痛等字段为类别编码。</w:t>
            </w:r>
          </w:p>
        </w:tc>
        <w:tc>
          <w:tcPr>
            <w:tcW w:w="2522" w:type="dxa"/>
          </w:tcPr>
          <w:p w14:paraId="47520233">
            <w:pPr>
              <w:spacing w:before="60" w:after="60"/>
              <w:rPr>
                <w:rFonts w:hint="eastAsia"/>
                <w:lang w:eastAsia="zh-CN"/>
              </w:rPr>
            </w:pPr>
            <w:r>
              <w:rPr>
                <w:rFonts w:hint="eastAsia"/>
                <w:lang w:eastAsia="zh-CN"/>
              </w:rPr>
              <w:t>若补充资料证明零值是统一的缺失占位、缺失机制可处理且能在不让样本几乎只剩Cleveland的情况下保留多中心构成，可重新评估缺失处理和合并分析；若0值含义、字段编码或中心定义无法核实，则停止将相关字段作为可靠数值特征使用。</w:t>
            </w:r>
          </w:p>
        </w:tc>
        <w:tc>
          <w:tcPr>
            <w:tcW w:w="1080" w:type="dxa"/>
          </w:tcPr>
          <w:p w14:paraId="302B47E1">
            <w:pPr>
              <w:spacing w:before="60" w:after="60"/>
              <w:rPr>
                <w:rFonts w:hint="eastAsia"/>
                <w:lang w:eastAsia="zh-CN"/>
              </w:rPr>
            </w:pPr>
            <w:r>
              <w:rPr>
                <w:rFonts w:hint="eastAsia"/>
              </w:rPr>
              <w:t>Q5</w:t>
            </w:r>
          </w:p>
        </w:tc>
      </w:tr>
      <w:tr w14:paraId="128D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2" w:hRule="atLeast"/>
        </w:trPr>
        <w:tc>
          <w:tcPr>
            <w:tcW w:w="1512" w:type="dxa"/>
          </w:tcPr>
          <w:p w14:paraId="1F72D40C">
            <w:pPr>
              <w:spacing w:before="60" w:after="60"/>
              <w:rPr>
                <w:lang w:eastAsia="zh-CN"/>
              </w:rPr>
            </w:pPr>
            <w:r>
              <w:rPr>
                <w:sz w:val="19"/>
                <w:lang w:eastAsia="zh-CN"/>
              </w:rPr>
              <w:t>6 限定可回答与不可回答的问题</w:t>
            </w:r>
          </w:p>
        </w:tc>
        <w:tc>
          <w:tcPr>
            <w:tcW w:w="1885" w:type="dxa"/>
          </w:tcPr>
          <w:p w14:paraId="133D9F69">
            <w:pPr>
              <w:spacing w:before="60" w:after="60"/>
              <w:rPr>
                <w:lang w:eastAsia="zh-CN"/>
              </w:rPr>
            </w:pPr>
            <w:r>
              <w:rPr>
                <w:rFonts w:hint="eastAsia"/>
                <w:lang w:eastAsia="zh-CN"/>
              </w:rPr>
              <w:t>现有心脏病表可以描述单列临床变量和历史结局标签，但不具有高维单细胞或影像结构，也不能回答12个月随访后的事件风险；“高维”指一个观察单位同时有大量特征列，不等同于某个字段是连续型或分类变量。</w:t>
            </w:r>
          </w:p>
        </w:tc>
        <w:tc>
          <w:tcPr>
            <w:tcW w:w="3009" w:type="dxa"/>
          </w:tcPr>
          <w:p w14:paraId="316182F3">
            <w:pPr>
              <w:spacing w:before="60" w:after="60"/>
              <w:rPr>
                <w:rFonts w:hint="eastAsia"/>
                <w:lang w:eastAsia="zh-CN"/>
              </w:rPr>
            </w:pPr>
            <w:r>
              <w:rPr>
                <w:rFonts w:hint="eastAsia"/>
                <w:lang w:eastAsia="zh-CN"/>
              </w:rPr>
              <w:t>支持：表D3说明随访研究至少需要观察时间和事件状态；现有表B1只有横断面的临床字段、中心和原始num标签。</w:t>
            </w:r>
          </w:p>
          <w:p w14:paraId="3E194AD3">
            <w:pPr>
              <w:spacing w:before="60" w:after="60"/>
              <w:rPr>
                <w:lang w:eastAsia="zh-CN"/>
              </w:rPr>
            </w:pPr>
            <w:r>
              <w:rPr>
                <w:rFonts w:hint="eastAsia"/>
                <w:lang w:eastAsia="zh-CN"/>
              </w:rPr>
              <w:t>限制：现有表没有患者随访起点、事件发生时间、末次随访时间或删失状态。</w:t>
            </w:r>
          </w:p>
        </w:tc>
        <w:tc>
          <w:tcPr>
            <w:tcW w:w="2522" w:type="dxa"/>
          </w:tcPr>
          <w:p w14:paraId="6B5845A9">
            <w:pPr>
              <w:spacing w:before="60" w:after="60"/>
              <w:rPr>
                <w:lang w:eastAsia="zh-CN"/>
              </w:rPr>
            </w:pPr>
            <w:r>
              <w:rPr>
                <w:rFonts w:hint="eastAsia"/>
                <w:lang w:eastAsia="zh-CN"/>
              </w:rPr>
              <w:t>若补充每名患者的身份链接、随访起始日期、事件发生或末次随访时间，以及事件状态和失访规则，才可以重新评估是否开展12个月事件时间分析；若这些资料不能获得，则停止将本表用于随访风险或生存分析。</w:t>
            </w:r>
          </w:p>
        </w:tc>
        <w:tc>
          <w:tcPr>
            <w:tcW w:w="1080" w:type="dxa"/>
          </w:tcPr>
          <w:p w14:paraId="34754966">
            <w:pPr>
              <w:spacing w:before="60" w:after="60"/>
              <w:rPr>
                <w:rFonts w:hint="default"/>
                <w:lang w:val="en-US" w:eastAsia="zh-CN"/>
              </w:rPr>
            </w:pPr>
            <w:r>
              <w:rPr>
                <w:rFonts w:hint="eastAsia"/>
                <w:lang w:val="en-US" w:eastAsia="zh-CN"/>
              </w:rPr>
              <w:t>Q6</w:t>
            </w:r>
          </w:p>
        </w:tc>
      </w:tr>
    </w:tbl>
    <w:p w14:paraId="5E9457B1">
      <w:pPr>
        <w:rPr>
          <w:lang w:eastAsia="zh-CN"/>
        </w:rPr>
      </w:pPr>
    </w:p>
    <w:p w14:paraId="7BF500FB">
      <w:pPr>
        <w:rPr>
          <w:lang w:eastAsia="zh-CN"/>
        </w:rPr>
      </w:pPr>
      <w:r>
        <w:rPr>
          <w:lang w:eastAsia="zh-CN"/>
        </w:rPr>
        <w:br w:type="page"/>
      </w:r>
    </w:p>
    <w:p w14:paraId="01339BAB">
      <w:pPr>
        <w:pStyle w:val="3"/>
      </w:pPr>
      <w:r>
        <w:rPr>
          <w:rFonts w:hint="eastAsia" w:ascii="宋体" w:hAnsi="宋体" w:eastAsia="宋体"/>
          <w:lang w:eastAsia="zh-CN"/>
        </w:rPr>
        <w:t>一、</w:t>
      </w:r>
      <w:r>
        <w:t xml:space="preserve"> 来源与数据身份</w:t>
      </w:r>
    </w:p>
    <w:p w14:paraId="33E7939D">
      <w:pPr>
        <w:pStyle w:val="15"/>
      </w:pPr>
      <w:r>
        <w:t>表 A2  来源与结构核查。每行一项事实；本地四中心共920条记录。服务Q1。</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8"/>
        <w:gridCol w:w="5018"/>
      </w:tblGrid>
      <w:tr w14:paraId="6EF0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18" w:type="dxa"/>
            <w:shd w:val="clear" w:color="auto" w:fill="24586A"/>
          </w:tcPr>
          <w:p w14:paraId="5616B31F">
            <w:r>
              <w:rPr>
                <w:b/>
                <w:color w:val="FFFFFF"/>
              </w:rPr>
              <w:t>核查项目</w:t>
            </w:r>
          </w:p>
        </w:tc>
        <w:tc>
          <w:tcPr>
            <w:tcW w:w="5018" w:type="dxa"/>
            <w:shd w:val="clear" w:color="auto" w:fill="24586A"/>
          </w:tcPr>
          <w:p w14:paraId="3FE27D5F">
            <w:r>
              <w:rPr>
                <w:b/>
                <w:color w:val="FFFFFF"/>
              </w:rPr>
              <w:t>已知事实</w:t>
            </w:r>
          </w:p>
        </w:tc>
      </w:tr>
      <w:tr w14:paraId="69EF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C0D48F7">
            <w:pPr>
              <w:spacing w:before="60" w:after="60"/>
            </w:pPr>
            <w:r>
              <w:rPr>
                <w:sz w:val="19"/>
              </w:rPr>
              <w:t>发布来源</w:t>
            </w:r>
          </w:p>
        </w:tc>
        <w:tc>
          <w:tcPr>
            <w:tcW w:w="5018" w:type="dxa"/>
          </w:tcPr>
          <w:p w14:paraId="44B4DF82">
            <w:pPr>
              <w:spacing w:before="60" w:after="60"/>
            </w:pPr>
            <w:r>
              <w:rPr>
                <w:sz w:val="19"/>
              </w:rPr>
              <w:t>UCI Heart Disease；DOI 10.24432/C52P4X；CC BY 4.0</w:t>
            </w:r>
          </w:p>
        </w:tc>
      </w:tr>
      <w:tr w14:paraId="1170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B46960D">
            <w:pPr>
              <w:spacing w:before="60" w:after="60"/>
            </w:pPr>
            <w:r>
              <w:rPr>
                <w:sz w:val="19"/>
              </w:rPr>
              <w:t>中心与记录数</w:t>
            </w:r>
          </w:p>
        </w:tc>
        <w:tc>
          <w:tcPr>
            <w:tcW w:w="5018" w:type="dxa"/>
          </w:tcPr>
          <w:p w14:paraId="7DF74071">
            <w:pPr>
              <w:spacing w:before="60" w:after="60"/>
            </w:pPr>
            <w:r>
              <w:rPr>
                <w:sz w:val="19"/>
              </w:rPr>
              <w:t>Cleveland 303；Hungary 294；Switzerland 123；VA Long Beach 200</w:t>
            </w:r>
          </w:p>
        </w:tc>
      </w:tr>
      <w:tr w14:paraId="7FACF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195890C6">
            <w:pPr>
              <w:spacing w:before="60" w:after="60"/>
            </w:pPr>
            <w:r>
              <w:rPr>
                <w:sz w:val="19"/>
              </w:rPr>
              <w:t>表格列数</w:t>
            </w:r>
          </w:p>
        </w:tc>
        <w:tc>
          <w:tcPr>
            <w:tcW w:w="5018" w:type="dxa"/>
          </w:tcPr>
          <w:p w14:paraId="75B6C4E8">
            <w:pPr>
              <w:spacing w:before="60" w:after="60"/>
              <w:rPr>
                <w:lang w:eastAsia="zh-CN"/>
              </w:rPr>
            </w:pPr>
            <w:r>
              <w:rPr>
                <w:sz w:val="19"/>
                <w:lang w:eastAsia="zh-CN"/>
              </w:rPr>
              <w:t>16列：13个候选特征、原始结局、中心、教学编号</w:t>
            </w:r>
          </w:p>
        </w:tc>
      </w:tr>
      <w:tr w14:paraId="78A71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294CC43A">
            <w:pPr>
              <w:spacing w:before="60" w:after="60"/>
            </w:pPr>
            <w:r>
              <w:rPr>
                <w:sz w:val="19"/>
              </w:rPr>
              <w:t>网页与文件</w:t>
            </w:r>
          </w:p>
        </w:tc>
        <w:tc>
          <w:tcPr>
            <w:tcW w:w="5018" w:type="dxa"/>
          </w:tcPr>
          <w:p w14:paraId="0110B2C6">
            <w:pPr>
              <w:spacing w:before="60" w:after="60"/>
            </w:pPr>
            <w:r>
              <w:rPr>
                <w:sz w:val="19"/>
              </w:rPr>
              <w:t>网页摘要显示303；四个processed文件逐行合并后为920。</w:t>
            </w:r>
          </w:p>
        </w:tc>
      </w:tr>
      <w:tr w14:paraId="356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14:paraId="3D347488">
            <w:pPr>
              <w:spacing w:before="60" w:after="60"/>
            </w:pPr>
            <w:r>
              <w:rPr>
                <w:sz w:val="19"/>
              </w:rPr>
              <w:t>记录身份</w:t>
            </w:r>
          </w:p>
        </w:tc>
        <w:tc>
          <w:tcPr>
            <w:tcW w:w="5018" w:type="dxa"/>
          </w:tcPr>
          <w:p w14:paraId="206748EB">
            <w:pPr>
              <w:spacing w:before="60" w:after="60"/>
              <w:rPr>
                <w:lang w:eastAsia="zh-CN"/>
              </w:rPr>
            </w:pPr>
            <w:r>
              <w:rPr>
                <w:sz w:val="19"/>
                <w:lang w:eastAsia="zh-CN"/>
              </w:rPr>
              <w:t>教学编号是文件内序号；没有跨中心患者身份核查表。</w:t>
            </w:r>
          </w:p>
        </w:tc>
      </w:tr>
    </w:tbl>
    <w:p w14:paraId="055994ED">
      <w:pPr>
        <w:rPr>
          <w:lang w:eastAsia="zh-CN"/>
        </w:rPr>
      </w:pPr>
    </w:p>
    <w:p w14:paraId="58B2F368">
      <w:pPr>
        <w:pStyle w:val="4"/>
        <w:rPr>
          <w:lang w:eastAsia="zh-CN"/>
        </w:rPr>
      </w:pPr>
      <w:r>
        <w:rPr>
          <w:lang w:eastAsia="zh-CN"/>
        </w:rPr>
        <w:t>Q1 920行到底代表什么</w:t>
      </w:r>
    </w:p>
    <w:p w14:paraId="6430B62B">
      <w:pPr>
        <w:rPr>
          <w:lang w:eastAsia="zh-CN"/>
        </w:rPr>
      </w:pPr>
      <w:r>
        <w:rPr>
          <w:lang w:eastAsia="zh-CN"/>
        </w:rPr>
        <w:t>学习目标：能够区分记录、独立患者、特征、结局与元数据。先读R1和UCI页面的Dataset Information。表 A2比课堂节选新增四中心构成与编号来源。</w:t>
      </w:r>
    </w:p>
    <w:p w14:paraId="3BC98436">
      <w:pPr>
        <w:keepNext/>
        <w:rPr>
          <w:lang w:eastAsia="zh-CN"/>
        </w:rPr>
      </w:pPr>
      <w:r>
        <w:rPr>
          <w:lang w:eastAsia="zh-CN"/>
        </w:rPr>
        <w:t>数据身份卡：用表 A2核对表 A1的行列含义。写出数据来源、样本数、候选特征数、结局与元数据数；再解释“记录总数”和“独立患者总数”为什么不能只凭编号画等号。用5行作答；此卡同时完成本课作业要求的前三项（数据来源、样本数、特征数），见文末“综合作业”说明。</w:t>
      </w:r>
    </w:p>
    <w:p w14:paraId="187DDD3B">
      <w:pPr>
        <w:spacing w:after="100" w:line="240" w:lineRule="auto"/>
        <w:rPr>
          <w:rFonts w:hint="eastAsia"/>
          <w:u w:val="single"/>
          <w:lang w:eastAsia="zh-CN"/>
        </w:rPr>
      </w:pPr>
      <w:r>
        <w:rPr>
          <w:rFonts w:hint="eastAsia"/>
          <w:u w:val="single"/>
          <w:lang w:val="en-US" w:eastAsia="zh-CN"/>
        </w:rPr>
        <w:t>1.</w:t>
      </w:r>
      <w:r>
        <w:rPr>
          <w:rFonts w:hint="eastAsia"/>
          <w:u w:val="single"/>
          <w:lang w:eastAsia="zh-CN"/>
        </w:rPr>
        <w:t>数据来源：UCI Heart Disease 数据集，DOI为10.24432/C52P4X，许可为CC BY 4.0；本数据包合并了四个中心的历史记录。</w:t>
      </w:r>
    </w:p>
    <w:p w14:paraId="03777F6A">
      <w:pPr>
        <w:spacing w:after="100" w:line="240" w:lineRule="auto"/>
        <w:rPr>
          <w:rFonts w:hint="eastAsia"/>
          <w:u w:val="single"/>
          <w:lang w:eastAsia="zh-CN"/>
        </w:rPr>
      </w:pPr>
      <w:r>
        <w:rPr>
          <w:rFonts w:hint="eastAsia"/>
          <w:u w:val="single"/>
          <w:lang w:val="en-US" w:eastAsia="zh-CN"/>
        </w:rPr>
        <w:t>2.</w:t>
      </w:r>
      <w:r>
        <w:rPr>
          <w:rFonts w:hint="eastAsia"/>
          <w:u w:val="single"/>
          <w:lang w:eastAsia="zh-CN"/>
        </w:rPr>
        <w:t>样本数：按文件行数统计，共920条记录，其中Cleveland 303条、Hungary 294条、Switzerland 123条、VA Long Beach 200条；独立患者总数尚未确认。</w:t>
      </w:r>
    </w:p>
    <w:p w14:paraId="25010E51">
      <w:pPr>
        <w:spacing w:after="100" w:line="240" w:lineRule="auto"/>
        <w:rPr>
          <w:rFonts w:hint="eastAsia"/>
          <w:u w:val="single"/>
          <w:lang w:eastAsia="zh-CN"/>
        </w:rPr>
      </w:pPr>
      <w:r>
        <w:rPr>
          <w:rFonts w:hint="eastAsia"/>
          <w:u w:val="single"/>
          <w:lang w:val="en-US" w:eastAsia="zh-CN"/>
        </w:rPr>
        <w:t>3.</w:t>
      </w:r>
      <w:r>
        <w:rPr>
          <w:rFonts w:hint="eastAsia"/>
          <w:u w:val="single"/>
          <w:lang w:eastAsia="zh-CN"/>
        </w:rPr>
        <w:t>候选特征数：共有13个候选特征，包括年龄、性别编码、胸痛类别、静息血压、胆固醇、空腹血糖阈值、静息心电图、最大心率、运动诱发心绞痛、ST下降、ST斜率、显影血管数和灌注检查类别。</w:t>
      </w:r>
    </w:p>
    <w:p w14:paraId="73D4C6B1">
      <w:pPr>
        <w:spacing w:after="100" w:line="240" w:lineRule="auto"/>
        <w:rPr>
          <w:rFonts w:hint="eastAsia"/>
          <w:u w:val="single"/>
          <w:lang w:eastAsia="zh-CN"/>
        </w:rPr>
      </w:pPr>
      <w:r>
        <w:rPr>
          <w:rFonts w:hint="eastAsia"/>
          <w:u w:val="single"/>
          <w:lang w:val="en-US" w:eastAsia="zh-CN"/>
        </w:rPr>
        <w:t>4.</w:t>
      </w:r>
      <w:r>
        <w:rPr>
          <w:rFonts w:hint="eastAsia"/>
          <w:u w:val="single"/>
          <w:lang w:eastAsia="zh-CN"/>
        </w:rPr>
        <w:t>结局与元数据数：原始结局为num，共1列；元数据为中心site和教学记录编号，共2列，因此表格共有13＋1＋2＝16列。</w:t>
      </w:r>
    </w:p>
    <w:p w14:paraId="1E6C2BEA">
      <w:pPr>
        <w:spacing w:after="100" w:line="240" w:lineRule="auto"/>
        <w:rPr>
          <w:u w:val="single"/>
          <w:lang w:eastAsia="zh-CN"/>
        </w:rPr>
      </w:pPr>
      <w:r>
        <w:rPr>
          <w:rFonts w:hint="eastAsia"/>
          <w:u w:val="single"/>
          <w:lang w:val="en-US" w:eastAsia="zh-CN"/>
        </w:rPr>
        <w:t>5.</w:t>
      </w:r>
      <w:r>
        <w:rPr>
          <w:rFonts w:hint="eastAsia"/>
          <w:u w:val="single"/>
          <w:lang w:eastAsia="zh-CN"/>
        </w:rPr>
        <w:t>记录数与患者数的区别：教学编号只标识中心及文件内记录顺序，没有跨中心患者身份核查表，无法确认是否存在同一患者的重复记录，所以不能直接将920条记录等同于920名独立患者。</w:t>
      </w:r>
    </w:p>
    <w:p w14:paraId="36DD63A2">
      <w:pPr>
        <w:keepNext/>
        <w:rPr>
          <w:lang w:eastAsia="zh-CN"/>
        </w:rPr>
      </w:pPr>
      <w:r>
        <w:rPr>
          <w:lang w:eastAsia="zh-CN"/>
        </w:rPr>
        <w:t>来源核对：表 A2中网页303与合并920看起来不同。请写出两种数字各自对应的范围，并指出来源核查还应记录哪一项合并信息；用2句说明它怎样影响选项A或C。</w:t>
      </w:r>
    </w:p>
    <w:p w14:paraId="06185BE2">
      <w:pPr>
        <w:rPr>
          <w:rFonts w:hint="eastAsia"/>
          <w:u w:val="single"/>
          <w:lang w:eastAsia="zh-CN"/>
        </w:rPr>
      </w:pPr>
      <w:r>
        <w:rPr>
          <w:rFonts w:hint="eastAsia"/>
          <w:u w:val="single"/>
          <w:lang w:eastAsia="zh-CN"/>
        </w:rPr>
        <w:t>① 表A2中的303是UCI网页摘要列示的Cleveland数据记录数，920是本教学数据包将Cleveland、Hungary、Switzerland和VA Long Beach四个processed文件逐行合并后的记录数，两者统计范围不同，并不矛盾；还应记录合并时各文件的纳入、排除及去重规则，确认920是原始行数之和还是处理后的记录数。</w:t>
      </w:r>
    </w:p>
    <w:p w14:paraId="271BD28A">
      <w:pPr>
        <w:rPr>
          <w:rFonts w:hint="eastAsia"/>
          <w:lang w:eastAsia="zh-CN"/>
        </w:rPr>
      </w:pPr>
      <w:r>
        <w:rPr>
          <w:rFonts w:hint="eastAsia"/>
          <w:u w:val="single"/>
          <w:lang w:eastAsia="zh-CN"/>
        </w:rPr>
        <w:t>② 这一范围差异本身既不能证明选项A“直接合并使用”合理，也不能单独支持选项C“限制使用”：A还需要字段定义、编码及记录身份等可比性证据；若这些核查发现只有部分中心或字段适合当前研究，才有依据选择C，并将结论限定于保留的数据范围</w:t>
      </w:r>
      <w:r>
        <w:rPr>
          <w:rFonts w:hint="eastAsia"/>
          <w:lang w:eastAsia="zh-CN"/>
        </w:rPr>
        <w:t>。</w:t>
      </w:r>
    </w:p>
    <w:p w14:paraId="58DB19AB">
      <w:pPr>
        <w:rPr>
          <w:lang w:eastAsia="zh-CN"/>
        </w:rPr>
      </w:pPr>
      <w:r>
        <w:rPr>
          <w:lang w:eastAsia="zh-CN"/>
        </w:rPr>
        <w:t>Q1暂定判断与未决问题：根据表 A2填写追踪表第1行：“当前处理或条件”格写团队可描述的对象范围，“支持与反对证据编号”格写表 A2中的依据，“什么发现会改变判断”格写仍需核实的身份问题和所需资料，“更新阶段”格写Q1；当前选项有变时同时更新第0行。此处不另抄一段结论。</w:t>
      </w:r>
    </w:p>
    <w:p w14:paraId="6874A49D">
      <w:pPr>
        <w:rPr>
          <w:lang w:eastAsia="zh-CN"/>
        </w:rPr>
      </w:pPr>
      <w:r>
        <w:rPr>
          <w:lang w:eastAsia="zh-CN"/>
        </w:rPr>
        <w:br w:type="page"/>
      </w:r>
    </w:p>
    <w:p w14:paraId="5DDBFFAA">
      <w:pPr>
        <w:pStyle w:val="3"/>
        <w:rPr>
          <w:lang w:eastAsia="zh-CN"/>
        </w:rPr>
      </w:pPr>
      <w:r>
        <w:rPr>
          <w:rFonts w:hint="eastAsia" w:ascii="宋体" w:hAnsi="宋体" w:eastAsia="宋体"/>
          <w:lang w:eastAsia="zh-CN"/>
        </w:rPr>
        <w:t>二、</w:t>
      </w:r>
      <w:r>
        <w:rPr>
          <w:lang w:eastAsia="zh-CN"/>
        </w:rPr>
        <w:t>字段语义与实际记录</w:t>
      </w:r>
    </w:p>
    <w:p w14:paraId="5BEBF46C">
      <w:pPr>
        <w:pStyle w:val="15"/>
        <w:rPr>
          <w:lang w:eastAsia="zh-CN"/>
        </w:rPr>
      </w:pPr>
      <w:r>
        <w:rPr>
          <w:lang w:eastAsia="zh-CN"/>
        </w:rPr>
        <w:t>表 B1  字段含义。每行一个字段；920条四中心记录。来源：UCI字典释义与本地字段；服务Q2、Q3。</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232"/>
        <w:gridCol w:w="6552"/>
      </w:tblGrid>
      <w:tr w14:paraId="5397C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060CC102">
            <w:r>
              <w:rPr>
                <w:b/>
                <w:color w:val="FFFFFF"/>
              </w:rPr>
              <w:t>字段</w:t>
            </w:r>
          </w:p>
        </w:tc>
        <w:tc>
          <w:tcPr>
            <w:tcW w:w="2232" w:type="dxa"/>
            <w:shd w:val="clear" w:color="auto" w:fill="24586A"/>
          </w:tcPr>
          <w:p w14:paraId="3255212D">
            <w:r>
              <w:rPr>
                <w:b/>
                <w:color w:val="FFFFFF"/>
              </w:rPr>
              <w:t>含义</w:t>
            </w:r>
          </w:p>
        </w:tc>
        <w:tc>
          <w:tcPr>
            <w:tcW w:w="6552" w:type="dxa"/>
            <w:shd w:val="clear" w:color="auto" w:fill="24586A"/>
          </w:tcPr>
          <w:p w14:paraId="06E67EB6">
            <w:r>
              <w:rPr>
                <w:b/>
                <w:color w:val="FFFFFF"/>
              </w:rPr>
              <w:t>单位或编码</w:t>
            </w:r>
          </w:p>
        </w:tc>
      </w:tr>
      <w:tr w14:paraId="552CF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150085E">
            <w:pPr>
              <w:spacing w:before="60" w:after="60"/>
            </w:pPr>
            <w:r>
              <w:rPr>
                <w:sz w:val="19"/>
              </w:rPr>
              <w:t>age</w:t>
            </w:r>
          </w:p>
        </w:tc>
        <w:tc>
          <w:tcPr>
            <w:tcW w:w="2232" w:type="dxa"/>
          </w:tcPr>
          <w:p w14:paraId="765DA8B4">
            <w:pPr>
              <w:spacing w:before="60" w:after="60"/>
            </w:pPr>
            <w:r>
              <w:rPr>
                <w:sz w:val="19"/>
              </w:rPr>
              <w:t>年龄</w:t>
            </w:r>
          </w:p>
        </w:tc>
        <w:tc>
          <w:tcPr>
            <w:tcW w:w="6552" w:type="dxa"/>
          </w:tcPr>
          <w:p w14:paraId="021E0831">
            <w:pPr>
              <w:spacing w:before="60" w:after="60"/>
            </w:pPr>
            <w:r>
              <w:rPr>
                <w:sz w:val="19"/>
              </w:rPr>
              <w:t>年；按整数年记录</w:t>
            </w:r>
          </w:p>
        </w:tc>
      </w:tr>
      <w:tr w14:paraId="2E997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8EAF78E">
            <w:pPr>
              <w:spacing w:before="60" w:after="60"/>
            </w:pPr>
            <w:r>
              <w:rPr>
                <w:sz w:val="19"/>
              </w:rPr>
              <w:t>sex</w:t>
            </w:r>
          </w:p>
        </w:tc>
        <w:tc>
          <w:tcPr>
            <w:tcW w:w="2232" w:type="dxa"/>
          </w:tcPr>
          <w:p w14:paraId="2927C978">
            <w:pPr>
              <w:spacing w:before="60" w:after="60"/>
            </w:pPr>
            <w:r>
              <w:rPr>
                <w:sz w:val="19"/>
              </w:rPr>
              <w:t>性别编码</w:t>
            </w:r>
          </w:p>
        </w:tc>
        <w:tc>
          <w:tcPr>
            <w:tcW w:w="6552" w:type="dxa"/>
          </w:tcPr>
          <w:p w14:paraId="7668D3FC">
            <w:pPr>
              <w:spacing w:before="60" w:after="60"/>
              <w:rPr>
                <w:lang w:eastAsia="zh-CN"/>
              </w:rPr>
            </w:pPr>
            <w:r>
              <w:rPr>
                <w:sz w:val="19"/>
                <w:lang w:eastAsia="zh-CN"/>
              </w:rPr>
              <w:t>0=女；1=男；仅反映此历史数据的编码</w:t>
            </w:r>
          </w:p>
        </w:tc>
      </w:tr>
      <w:tr w14:paraId="50EF3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F956E6E">
            <w:pPr>
              <w:spacing w:before="60" w:after="60"/>
            </w:pPr>
            <w:r>
              <w:rPr>
                <w:sz w:val="19"/>
              </w:rPr>
              <w:t>cp</w:t>
            </w:r>
          </w:p>
        </w:tc>
        <w:tc>
          <w:tcPr>
            <w:tcW w:w="2232" w:type="dxa"/>
          </w:tcPr>
          <w:p w14:paraId="32BA4655">
            <w:pPr>
              <w:spacing w:before="60" w:after="60"/>
            </w:pPr>
            <w:r>
              <w:rPr>
                <w:sz w:val="19"/>
              </w:rPr>
              <w:t>胸痛类别</w:t>
            </w:r>
          </w:p>
        </w:tc>
        <w:tc>
          <w:tcPr>
            <w:tcW w:w="6552" w:type="dxa"/>
          </w:tcPr>
          <w:p w14:paraId="2F28F296">
            <w:pPr>
              <w:spacing w:before="60" w:after="60"/>
              <w:rPr>
                <w:lang w:eastAsia="zh-CN"/>
              </w:rPr>
            </w:pPr>
            <w:r>
              <w:rPr>
                <w:sz w:val="19"/>
                <w:lang w:eastAsia="zh-CN"/>
              </w:rPr>
              <w:t>1=典型心绞痛；2=非典型心绞痛；3=非心绞痛性疼痛；4=无症状</w:t>
            </w:r>
          </w:p>
        </w:tc>
      </w:tr>
      <w:tr w14:paraId="2231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043CFFCE">
            <w:pPr>
              <w:spacing w:before="60" w:after="60"/>
            </w:pPr>
            <w:r>
              <w:rPr>
                <w:sz w:val="19"/>
              </w:rPr>
              <w:t>trestbps</w:t>
            </w:r>
          </w:p>
        </w:tc>
        <w:tc>
          <w:tcPr>
            <w:tcW w:w="2232" w:type="dxa"/>
          </w:tcPr>
          <w:p w14:paraId="332E4220">
            <w:pPr>
              <w:spacing w:before="60" w:after="60"/>
            </w:pPr>
            <w:r>
              <w:rPr>
                <w:sz w:val="19"/>
              </w:rPr>
              <w:t>入院静息血压</w:t>
            </w:r>
          </w:p>
        </w:tc>
        <w:tc>
          <w:tcPr>
            <w:tcW w:w="6552" w:type="dxa"/>
          </w:tcPr>
          <w:p w14:paraId="10AB999F">
            <w:pPr>
              <w:spacing w:before="60" w:after="60"/>
            </w:pPr>
            <w:r>
              <w:rPr>
                <w:sz w:val="19"/>
              </w:rPr>
              <w:t>mmHg</w:t>
            </w:r>
          </w:p>
        </w:tc>
      </w:tr>
      <w:tr w14:paraId="60139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458D6">
            <w:pPr>
              <w:spacing w:before="60" w:after="60"/>
            </w:pPr>
            <w:r>
              <w:rPr>
                <w:sz w:val="19"/>
              </w:rPr>
              <w:t>chol</w:t>
            </w:r>
          </w:p>
        </w:tc>
        <w:tc>
          <w:tcPr>
            <w:tcW w:w="2232" w:type="dxa"/>
          </w:tcPr>
          <w:p w14:paraId="3FF0E11C">
            <w:pPr>
              <w:spacing w:before="60" w:after="60"/>
            </w:pPr>
            <w:r>
              <w:rPr>
                <w:sz w:val="19"/>
              </w:rPr>
              <w:t>血清胆固醇</w:t>
            </w:r>
          </w:p>
        </w:tc>
        <w:tc>
          <w:tcPr>
            <w:tcW w:w="6552" w:type="dxa"/>
          </w:tcPr>
          <w:p w14:paraId="16F8C112">
            <w:pPr>
              <w:spacing w:before="60" w:after="60"/>
            </w:pPr>
            <w:r>
              <w:rPr>
                <w:sz w:val="19"/>
              </w:rPr>
              <w:t>mg/dL</w:t>
            </w:r>
          </w:p>
        </w:tc>
      </w:tr>
      <w:tr w14:paraId="3DFE8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AA6BED1">
            <w:pPr>
              <w:spacing w:before="60" w:after="60"/>
            </w:pPr>
            <w:r>
              <w:rPr>
                <w:sz w:val="19"/>
              </w:rPr>
              <w:t>fbs</w:t>
            </w:r>
          </w:p>
        </w:tc>
        <w:tc>
          <w:tcPr>
            <w:tcW w:w="2232" w:type="dxa"/>
          </w:tcPr>
          <w:p w14:paraId="19F34B2B">
            <w:pPr>
              <w:spacing w:before="60" w:after="60"/>
              <w:rPr>
                <w:lang w:eastAsia="zh-CN"/>
              </w:rPr>
            </w:pPr>
            <w:r>
              <w:rPr>
                <w:sz w:val="19"/>
                <w:lang w:eastAsia="zh-CN"/>
              </w:rPr>
              <w:t>空腹血糖是否超过阈值</w:t>
            </w:r>
          </w:p>
        </w:tc>
        <w:tc>
          <w:tcPr>
            <w:tcW w:w="6552" w:type="dxa"/>
          </w:tcPr>
          <w:p w14:paraId="25977209">
            <w:pPr>
              <w:spacing w:before="60" w:after="60"/>
              <w:rPr>
                <w:lang w:eastAsia="zh-CN"/>
              </w:rPr>
            </w:pPr>
            <w:r>
              <w:rPr>
                <w:sz w:val="19"/>
                <w:lang w:eastAsia="zh-CN"/>
              </w:rPr>
              <w:t>0=否；1=是；阈值120 mg/dL</w:t>
            </w:r>
          </w:p>
        </w:tc>
      </w:tr>
      <w:tr w14:paraId="5450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968892A">
            <w:pPr>
              <w:spacing w:before="60" w:after="60"/>
            </w:pPr>
            <w:r>
              <w:rPr>
                <w:sz w:val="19"/>
              </w:rPr>
              <w:t>restecg</w:t>
            </w:r>
          </w:p>
        </w:tc>
        <w:tc>
          <w:tcPr>
            <w:tcW w:w="2232" w:type="dxa"/>
          </w:tcPr>
          <w:p w14:paraId="6A62FDCD">
            <w:pPr>
              <w:spacing w:before="60" w:after="60"/>
            </w:pPr>
            <w:r>
              <w:rPr>
                <w:sz w:val="19"/>
              </w:rPr>
              <w:t>静息心电图结果</w:t>
            </w:r>
          </w:p>
        </w:tc>
        <w:tc>
          <w:tcPr>
            <w:tcW w:w="6552" w:type="dxa"/>
          </w:tcPr>
          <w:p w14:paraId="72AF90BD">
            <w:pPr>
              <w:spacing w:before="60" w:after="60"/>
            </w:pPr>
            <w:r>
              <w:rPr>
                <w:sz w:val="19"/>
              </w:rPr>
              <w:t>0=正常；1=ST-T异常；2=符合左室肥厚标准</w:t>
            </w:r>
          </w:p>
        </w:tc>
      </w:tr>
      <w:tr w14:paraId="6AF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300BB6B">
            <w:pPr>
              <w:spacing w:before="60" w:after="60"/>
            </w:pPr>
            <w:r>
              <w:rPr>
                <w:sz w:val="19"/>
              </w:rPr>
              <w:t>thalach</w:t>
            </w:r>
          </w:p>
        </w:tc>
        <w:tc>
          <w:tcPr>
            <w:tcW w:w="2232" w:type="dxa"/>
          </w:tcPr>
          <w:p w14:paraId="3E22BE27">
            <w:pPr>
              <w:spacing w:before="60" w:after="60"/>
              <w:rPr>
                <w:lang w:eastAsia="zh-CN"/>
              </w:rPr>
            </w:pPr>
            <w:r>
              <w:rPr>
                <w:sz w:val="19"/>
                <w:lang w:eastAsia="zh-CN"/>
              </w:rPr>
              <w:t>检查中达到的最大心率</w:t>
            </w:r>
          </w:p>
        </w:tc>
        <w:tc>
          <w:tcPr>
            <w:tcW w:w="6552" w:type="dxa"/>
          </w:tcPr>
          <w:p w14:paraId="55E5C68B">
            <w:pPr>
              <w:spacing w:before="60" w:after="60"/>
            </w:pPr>
            <w:r>
              <w:rPr>
                <w:sz w:val="19"/>
              </w:rPr>
              <w:t>次/分钟</w:t>
            </w:r>
          </w:p>
        </w:tc>
      </w:tr>
      <w:tr w14:paraId="7549E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E5BF3C">
            <w:pPr>
              <w:spacing w:before="60" w:after="60"/>
            </w:pPr>
            <w:r>
              <w:rPr>
                <w:sz w:val="19"/>
              </w:rPr>
              <w:t>exang</w:t>
            </w:r>
          </w:p>
        </w:tc>
        <w:tc>
          <w:tcPr>
            <w:tcW w:w="2232" w:type="dxa"/>
          </w:tcPr>
          <w:p w14:paraId="3CE62B0D">
            <w:pPr>
              <w:spacing w:before="60" w:after="60"/>
            </w:pPr>
            <w:r>
              <w:rPr>
                <w:sz w:val="19"/>
              </w:rPr>
              <w:t>运动诱发心绞痛</w:t>
            </w:r>
          </w:p>
        </w:tc>
        <w:tc>
          <w:tcPr>
            <w:tcW w:w="6552" w:type="dxa"/>
          </w:tcPr>
          <w:p w14:paraId="650E6BC9">
            <w:pPr>
              <w:spacing w:before="60" w:after="60"/>
            </w:pPr>
            <w:r>
              <w:rPr>
                <w:sz w:val="19"/>
              </w:rPr>
              <w:t>0=否；1=是</w:t>
            </w:r>
          </w:p>
        </w:tc>
      </w:tr>
      <w:tr w14:paraId="07C6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ED38E9C">
            <w:pPr>
              <w:spacing w:before="60" w:after="60"/>
            </w:pPr>
            <w:r>
              <w:rPr>
                <w:sz w:val="19"/>
              </w:rPr>
              <w:t>oldpeak</w:t>
            </w:r>
          </w:p>
        </w:tc>
        <w:tc>
          <w:tcPr>
            <w:tcW w:w="2232" w:type="dxa"/>
          </w:tcPr>
          <w:p w14:paraId="0512C606">
            <w:pPr>
              <w:spacing w:before="60" w:after="60"/>
              <w:rPr>
                <w:lang w:eastAsia="zh-CN"/>
              </w:rPr>
            </w:pPr>
            <w:r>
              <w:rPr>
                <w:sz w:val="19"/>
                <w:lang w:eastAsia="zh-CN"/>
              </w:rPr>
              <w:t>运动相对静息的ST下降</w:t>
            </w:r>
          </w:p>
        </w:tc>
        <w:tc>
          <w:tcPr>
            <w:tcW w:w="6552" w:type="dxa"/>
          </w:tcPr>
          <w:p w14:paraId="3C43955E">
            <w:pPr>
              <w:spacing w:before="60" w:after="60"/>
              <w:rPr>
                <w:lang w:eastAsia="zh-CN"/>
              </w:rPr>
            </w:pPr>
            <w:r>
              <w:rPr>
                <w:sz w:val="19"/>
                <w:highlight w:val="yellow"/>
                <w:lang w:eastAsia="zh-CN"/>
              </w:rPr>
              <w:t>本地字典未提供可靠单位；不补猜单位</w:t>
            </w:r>
          </w:p>
        </w:tc>
      </w:tr>
      <w:tr w14:paraId="5CC9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4AEC9C5">
            <w:pPr>
              <w:spacing w:before="60" w:after="60"/>
            </w:pPr>
            <w:r>
              <w:rPr>
                <w:sz w:val="19"/>
              </w:rPr>
              <w:t>slope</w:t>
            </w:r>
          </w:p>
        </w:tc>
        <w:tc>
          <w:tcPr>
            <w:tcW w:w="2232" w:type="dxa"/>
          </w:tcPr>
          <w:p w14:paraId="507F76FD">
            <w:pPr>
              <w:spacing w:before="60" w:after="60"/>
            </w:pPr>
            <w:r>
              <w:rPr>
                <w:sz w:val="19"/>
              </w:rPr>
              <w:t>运动峰值ST段斜率</w:t>
            </w:r>
          </w:p>
        </w:tc>
        <w:tc>
          <w:tcPr>
            <w:tcW w:w="6552" w:type="dxa"/>
          </w:tcPr>
          <w:p w14:paraId="45049B61">
            <w:pPr>
              <w:spacing w:before="60" w:after="60"/>
              <w:rPr>
                <w:lang w:eastAsia="zh-CN"/>
              </w:rPr>
            </w:pPr>
            <w:r>
              <w:rPr>
                <w:sz w:val="19"/>
                <w:lang w:eastAsia="zh-CN"/>
              </w:rPr>
              <w:t>1=上斜；2=平坦；3=下斜；不能仅凭编号认定风险等距</w:t>
            </w:r>
          </w:p>
        </w:tc>
      </w:tr>
      <w:tr w14:paraId="4FFA7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2C123EB">
            <w:pPr>
              <w:spacing w:before="60" w:after="60"/>
            </w:pPr>
            <w:r>
              <w:rPr>
                <w:sz w:val="19"/>
              </w:rPr>
              <w:t>ca</w:t>
            </w:r>
          </w:p>
        </w:tc>
        <w:tc>
          <w:tcPr>
            <w:tcW w:w="2232" w:type="dxa"/>
          </w:tcPr>
          <w:p w14:paraId="068BC31E">
            <w:pPr>
              <w:spacing w:before="60" w:after="60"/>
              <w:rPr>
                <w:lang w:eastAsia="zh-CN"/>
              </w:rPr>
            </w:pPr>
            <w:r>
              <w:rPr>
                <w:sz w:val="19"/>
                <w:lang w:eastAsia="zh-CN"/>
              </w:rPr>
              <w:t>荧光检查显影的主要血管数</w:t>
            </w:r>
          </w:p>
        </w:tc>
        <w:tc>
          <w:tcPr>
            <w:tcW w:w="6552" w:type="dxa"/>
          </w:tcPr>
          <w:p w14:paraId="3AC91A15">
            <w:pPr>
              <w:spacing w:before="60" w:after="60"/>
            </w:pPr>
            <w:r>
              <w:rPr>
                <w:sz w:val="19"/>
              </w:rPr>
              <w:t>文档范围0至3</w:t>
            </w:r>
          </w:p>
        </w:tc>
      </w:tr>
      <w:tr w14:paraId="3CB06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8F06DE">
            <w:pPr>
              <w:spacing w:before="60" w:after="60"/>
            </w:pPr>
            <w:r>
              <w:rPr>
                <w:sz w:val="19"/>
              </w:rPr>
              <w:t>thal</w:t>
            </w:r>
          </w:p>
        </w:tc>
        <w:tc>
          <w:tcPr>
            <w:tcW w:w="2232" w:type="dxa"/>
          </w:tcPr>
          <w:p w14:paraId="250747B2">
            <w:pPr>
              <w:spacing w:before="60" w:after="60"/>
            </w:pPr>
            <w:r>
              <w:rPr>
                <w:sz w:val="19"/>
              </w:rPr>
              <w:t>灌注检查结果</w:t>
            </w:r>
          </w:p>
        </w:tc>
        <w:tc>
          <w:tcPr>
            <w:tcW w:w="6552" w:type="dxa"/>
          </w:tcPr>
          <w:p w14:paraId="2356315C">
            <w:pPr>
              <w:spacing w:before="60" w:after="60"/>
              <w:rPr>
                <w:lang w:eastAsia="zh-CN"/>
              </w:rPr>
            </w:pPr>
            <w:r>
              <w:rPr>
                <w:sz w:val="19"/>
                <w:lang w:eastAsia="zh-CN"/>
              </w:rPr>
              <w:t>3=正常；6=固定缺损；7=可逆缺损</w:t>
            </w:r>
          </w:p>
        </w:tc>
      </w:tr>
      <w:tr w14:paraId="4B70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57065510">
            <w:pPr>
              <w:spacing w:before="60" w:after="60"/>
            </w:pPr>
            <w:r>
              <w:rPr>
                <w:sz w:val="19"/>
              </w:rPr>
              <w:t>num</w:t>
            </w:r>
          </w:p>
        </w:tc>
        <w:tc>
          <w:tcPr>
            <w:tcW w:w="2232" w:type="dxa"/>
          </w:tcPr>
          <w:p w14:paraId="28FA3422">
            <w:pPr>
              <w:spacing w:before="60" w:after="60"/>
            </w:pPr>
            <w:r>
              <w:rPr>
                <w:sz w:val="19"/>
              </w:rPr>
              <w:t>造影疾病状态标签</w:t>
            </w:r>
          </w:p>
        </w:tc>
        <w:tc>
          <w:tcPr>
            <w:tcW w:w="6552" w:type="dxa"/>
          </w:tcPr>
          <w:p w14:paraId="21AED6B8">
            <w:pPr>
              <w:spacing w:before="60" w:after="60"/>
              <w:rPr>
                <w:rFonts w:hint="default"/>
                <w:lang w:val="en-US" w:eastAsia="zh-CN"/>
              </w:rPr>
            </w:pPr>
            <w:r>
              <w:rPr>
                <w:sz w:val="19"/>
                <w:highlight w:val="none"/>
                <w:lang w:eastAsia="zh-CN"/>
              </w:rPr>
              <w:t>总说明给出0至4，常按0与大于0比较；详细条目只解释0和1，不能据此定义统一分期</w:t>
            </w:r>
            <w:r>
              <w:rPr>
                <w:rFonts w:hint="eastAsia"/>
                <w:sz w:val="19"/>
                <w:highlight w:val="none"/>
                <w:lang w:val="en-US" w:eastAsia="zh-CN"/>
              </w:rPr>
              <w:t xml:space="preserve">        </w:t>
            </w:r>
            <w:r>
              <w:rPr>
                <w:rFonts w:hint="eastAsia"/>
                <w:sz w:val="19"/>
                <w:highlight w:val="yellow"/>
                <w:lang w:val="en-US" w:eastAsia="zh-CN"/>
              </w:rPr>
              <w:t>（0—无病，1-4—有病）</w:t>
            </w:r>
          </w:p>
        </w:tc>
      </w:tr>
      <w:tr w14:paraId="729E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3B8CB95">
            <w:pPr>
              <w:spacing w:before="60" w:after="60"/>
            </w:pPr>
            <w:r>
              <w:rPr>
                <w:sz w:val="19"/>
              </w:rPr>
              <w:t>site</w:t>
            </w:r>
          </w:p>
        </w:tc>
        <w:tc>
          <w:tcPr>
            <w:tcW w:w="2232" w:type="dxa"/>
          </w:tcPr>
          <w:p w14:paraId="0366E3FB">
            <w:pPr>
              <w:spacing w:before="60" w:after="60"/>
            </w:pPr>
            <w:r>
              <w:rPr>
                <w:sz w:val="19"/>
              </w:rPr>
              <w:t>文件来源中心</w:t>
            </w:r>
          </w:p>
        </w:tc>
        <w:tc>
          <w:tcPr>
            <w:tcW w:w="6552" w:type="dxa"/>
          </w:tcPr>
          <w:p w14:paraId="1D44C74A">
            <w:pPr>
              <w:spacing w:before="60" w:after="60"/>
              <w:rPr>
                <w:lang w:eastAsia="zh-CN"/>
              </w:rPr>
            </w:pPr>
            <w:r>
              <w:rPr>
                <w:sz w:val="19"/>
                <w:lang w:eastAsia="zh-CN"/>
              </w:rPr>
              <w:t>由四个官方处理文件名生成</w:t>
            </w:r>
          </w:p>
        </w:tc>
      </w:tr>
      <w:tr w14:paraId="2C87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4F4041D">
            <w:pPr>
              <w:spacing w:before="60" w:after="60"/>
            </w:pPr>
            <w:r>
              <w:rPr>
                <w:sz w:val="19"/>
              </w:rPr>
              <w:t>记录编号</w:t>
            </w:r>
          </w:p>
        </w:tc>
        <w:tc>
          <w:tcPr>
            <w:tcW w:w="2232" w:type="dxa"/>
          </w:tcPr>
          <w:p w14:paraId="104E98E4">
            <w:pPr>
              <w:spacing w:before="60" w:after="60"/>
            </w:pPr>
            <w:r>
              <w:rPr>
                <w:sz w:val="19"/>
              </w:rPr>
              <w:t>教学记录编号</w:t>
            </w:r>
          </w:p>
        </w:tc>
        <w:tc>
          <w:tcPr>
            <w:tcW w:w="6552" w:type="dxa"/>
          </w:tcPr>
          <w:p w14:paraId="324C19D4">
            <w:pPr>
              <w:spacing w:before="60" w:after="60"/>
              <w:rPr>
                <w:lang w:eastAsia="zh-CN"/>
              </w:rPr>
            </w:pPr>
            <w:r>
              <w:rPr>
                <w:sz w:val="19"/>
                <w:lang w:eastAsia="zh-CN"/>
              </w:rPr>
              <w:t>中心名加文件内行序号；不是跨文件患者身份标识</w:t>
            </w:r>
          </w:p>
        </w:tc>
      </w:tr>
    </w:tbl>
    <w:p w14:paraId="692916FA">
      <w:pPr>
        <w:rPr>
          <w:lang w:eastAsia="zh-CN"/>
        </w:rPr>
      </w:pPr>
    </w:p>
    <w:p w14:paraId="686354A7">
      <w:pPr>
        <w:pStyle w:val="15"/>
      </w:pPr>
      <w:r>
        <w:rPr>
          <w:lang w:eastAsia="zh-CN"/>
        </w:rPr>
        <w:t>表 B2  各中心实际非空取值。每行一个中心；括号内为非空记录数/该中心记录数；此处不提供变量类型答案。</w:t>
      </w:r>
      <w:r>
        <w:t>服务Q2。</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69C1D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45B370B8">
            <w:r>
              <w:rPr>
                <w:b/>
                <w:color w:val="FFFFFF"/>
              </w:rPr>
              <w:t>中心</w:t>
            </w:r>
          </w:p>
        </w:tc>
        <w:tc>
          <w:tcPr>
            <w:tcW w:w="1673" w:type="dxa"/>
            <w:shd w:val="clear" w:color="auto" w:fill="24586A"/>
          </w:tcPr>
          <w:p w14:paraId="0FF82BD2">
            <w:r>
              <w:rPr>
                <w:b/>
                <w:color w:val="FFFFFF"/>
              </w:rPr>
              <w:t>胸痛</w:t>
            </w:r>
          </w:p>
        </w:tc>
        <w:tc>
          <w:tcPr>
            <w:tcW w:w="1673" w:type="dxa"/>
            <w:shd w:val="clear" w:color="auto" w:fill="24586A"/>
          </w:tcPr>
          <w:p w14:paraId="3EB5DD1F">
            <w:r>
              <w:rPr>
                <w:b/>
                <w:color w:val="FFFFFF"/>
              </w:rPr>
              <w:t>ST斜率</w:t>
            </w:r>
          </w:p>
        </w:tc>
        <w:tc>
          <w:tcPr>
            <w:tcW w:w="1673" w:type="dxa"/>
            <w:shd w:val="clear" w:color="auto" w:fill="24586A"/>
          </w:tcPr>
          <w:p w14:paraId="61F0D330">
            <w:r>
              <w:rPr>
                <w:b/>
                <w:color w:val="FFFFFF"/>
              </w:rPr>
              <w:t>血管数</w:t>
            </w:r>
          </w:p>
        </w:tc>
        <w:tc>
          <w:tcPr>
            <w:tcW w:w="1673" w:type="dxa"/>
            <w:shd w:val="clear" w:color="auto" w:fill="24586A"/>
          </w:tcPr>
          <w:p w14:paraId="6EE2CBF9">
            <w:r>
              <w:rPr>
                <w:b/>
                <w:color w:val="FFFFFF"/>
              </w:rPr>
              <w:t>灌注</w:t>
            </w:r>
          </w:p>
        </w:tc>
        <w:tc>
          <w:tcPr>
            <w:tcW w:w="1673" w:type="dxa"/>
            <w:shd w:val="clear" w:color="auto" w:fill="24586A"/>
          </w:tcPr>
          <w:p w14:paraId="0DB8131C">
            <w:r>
              <w:rPr>
                <w:b/>
                <w:color w:val="FFFFFF"/>
              </w:rPr>
              <w:t>原始结局</w:t>
            </w:r>
          </w:p>
        </w:tc>
      </w:tr>
      <w:tr w14:paraId="70852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BA98468">
            <w:pPr>
              <w:spacing w:before="60" w:after="60"/>
            </w:pPr>
            <w:r>
              <w:rPr>
                <w:sz w:val="19"/>
              </w:rPr>
              <w:t>Cleveland</w:t>
            </w:r>
          </w:p>
        </w:tc>
        <w:tc>
          <w:tcPr>
            <w:tcW w:w="1673" w:type="dxa"/>
          </w:tcPr>
          <w:p w14:paraId="4149651E">
            <w:pPr>
              <w:spacing w:before="60" w:after="60"/>
            </w:pPr>
            <w:r>
              <w:rPr>
                <w:sz w:val="19"/>
              </w:rPr>
              <w:t>1,2,3,4（303/303）</w:t>
            </w:r>
          </w:p>
        </w:tc>
        <w:tc>
          <w:tcPr>
            <w:tcW w:w="1673" w:type="dxa"/>
          </w:tcPr>
          <w:p w14:paraId="37B919D9">
            <w:pPr>
              <w:spacing w:before="60" w:after="60"/>
            </w:pPr>
            <w:r>
              <w:rPr>
                <w:sz w:val="19"/>
              </w:rPr>
              <w:t>1,2,3（303/303）</w:t>
            </w:r>
          </w:p>
        </w:tc>
        <w:tc>
          <w:tcPr>
            <w:tcW w:w="1673" w:type="dxa"/>
          </w:tcPr>
          <w:p w14:paraId="53216D87">
            <w:pPr>
              <w:spacing w:before="60" w:after="60"/>
            </w:pPr>
            <w:r>
              <w:rPr>
                <w:sz w:val="19"/>
              </w:rPr>
              <w:t>0,1,2,3（299/303）</w:t>
            </w:r>
          </w:p>
        </w:tc>
        <w:tc>
          <w:tcPr>
            <w:tcW w:w="1673" w:type="dxa"/>
          </w:tcPr>
          <w:p w14:paraId="4473A9C3">
            <w:pPr>
              <w:spacing w:before="60" w:after="60"/>
            </w:pPr>
            <w:r>
              <w:rPr>
                <w:sz w:val="19"/>
              </w:rPr>
              <w:t>3,6,7（301/303）</w:t>
            </w:r>
          </w:p>
        </w:tc>
        <w:tc>
          <w:tcPr>
            <w:tcW w:w="1673" w:type="dxa"/>
          </w:tcPr>
          <w:p w14:paraId="24446FE3">
            <w:pPr>
              <w:spacing w:before="60" w:after="60"/>
            </w:pPr>
            <w:r>
              <w:rPr>
                <w:sz w:val="19"/>
              </w:rPr>
              <w:t>0,1,2,3,4（303/303）</w:t>
            </w:r>
          </w:p>
        </w:tc>
      </w:tr>
      <w:tr w14:paraId="123BC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028F5DD">
            <w:pPr>
              <w:spacing w:before="60" w:after="60"/>
            </w:pPr>
            <w:r>
              <w:rPr>
                <w:sz w:val="19"/>
              </w:rPr>
              <w:t>Hungary</w:t>
            </w:r>
          </w:p>
        </w:tc>
        <w:tc>
          <w:tcPr>
            <w:tcW w:w="1673" w:type="dxa"/>
          </w:tcPr>
          <w:p w14:paraId="7E6CECFB">
            <w:pPr>
              <w:spacing w:before="60" w:after="60"/>
            </w:pPr>
            <w:r>
              <w:rPr>
                <w:sz w:val="19"/>
              </w:rPr>
              <w:t>1,2,3,4（294/294）</w:t>
            </w:r>
          </w:p>
        </w:tc>
        <w:tc>
          <w:tcPr>
            <w:tcW w:w="1673" w:type="dxa"/>
          </w:tcPr>
          <w:p w14:paraId="33CC6740">
            <w:pPr>
              <w:spacing w:before="60" w:after="60"/>
            </w:pPr>
            <w:r>
              <w:rPr>
                <w:sz w:val="19"/>
              </w:rPr>
              <w:t>1,2,3（104/294）</w:t>
            </w:r>
          </w:p>
        </w:tc>
        <w:tc>
          <w:tcPr>
            <w:tcW w:w="1673" w:type="dxa"/>
          </w:tcPr>
          <w:p w14:paraId="43A1C4B6">
            <w:pPr>
              <w:spacing w:before="60" w:after="60"/>
            </w:pPr>
            <w:r>
              <w:rPr>
                <w:sz w:val="19"/>
              </w:rPr>
              <w:t>0（3/294）</w:t>
            </w:r>
          </w:p>
        </w:tc>
        <w:tc>
          <w:tcPr>
            <w:tcW w:w="1673" w:type="dxa"/>
          </w:tcPr>
          <w:p w14:paraId="30045861">
            <w:pPr>
              <w:spacing w:before="60" w:after="60"/>
            </w:pPr>
            <w:r>
              <w:rPr>
                <w:sz w:val="19"/>
              </w:rPr>
              <w:t>3,6,7（28/294）</w:t>
            </w:r>
          </w:p>
        </w:tc>
        <w:tc>
          <w:tcPr>
            <w:tcW w:w="1673" w:type="dxa"/>
          </w:tcPr>
          <w:p w14:paraId="31BF480C">
            <w:pPr>
              <w:spacing w:before="60" w:after="60"/>
            </w:pPr>
            <w:r>
              <w:rPr>
                <w:sz w:val="19"/>
                <w:highlight w:val="yellow"/>
              </w:rPr>
              <w:t>0,1（294/294）</w:t>
            </w:r>
          </w:p>
        </w:tc>
      </w:tr>
      <w:tr w14:paraId="1603E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195FC35A">
            <w:pPr>
              <w:spacing w:before="60" w:after="60"/>
            </w:pPr>
            <w:r>
              <w:rPr>
                <w:sz w:val="19"/>
              </w:rPr>
              <w:t>Switzerland</w:t>
            </w:r>
          </w:p>
        </w:tc>
        <w:tc>
          <w:tcPr>
            <w:tcW w:w="1673" w:type="dxa"/>
          </w:tcPr>
          <w:p w14:paraId="09D60F7E">
            <w:pPr>
              <w:spacing w:before="60" w:after="60"/>
            </w:pPr>
            <w:r>
              <w:rPr>
                <w:sz w:val="19"/>
              </w:rPr>
              <w:t>1,2,3,4（123/123）</w:t>
            </w:r>
          </w:p>
        </w:tc>
        <w:tc>
          <w:tcPr>
            <w:tcW w:w="1673" w:type="dxa"/>
          </w:tcPr>
          <w:p w14:paraId="741D064C">
            <w:pPr>
              <w:spacing w:before="60" w:after="60"/>
            </w:pPr>
            <w:r>
              <w:rPr>
                <w:sz w:val="19"/>
              </w:rPr>
              <w:t>1,2,3（106/123）</w:t>
            </w:r>
          </w:p>
        </w:tc>
        <w:tc>
          <w:tcPr>
            <w:tcW w:w="1673" w:type="dxa"/>
          </w:tcPr>
          <w:p w14:paraId="18879449">
            <w:pPr>
              <w:spacing w:before="60" w:after="60"/>
            </w:pPr>
            <w:r>
              <w:rPr>
                <w:sz w:val="19"/>
              </w:rPr>
              <w:t>1,2（5/123）</w:t>
            </w:r>
          </w:p>
        </w:tc>
        <w:tc>
          <w:tcPr>
            <w:tcW w:w="1673" w:type="dxa"/>
          </w:tcPr>
          <w:p w14:paraId="245085F8">
            <w:pPr>
              <w:spacing w:before="60" w:after="60"/>
            </w:pPr>
            <w:r>
              <w:rPr>
                <w:sz w:val="19"/>
              </w:rPr>
              <w:t>3,6,7（71/123）</w:t>
            </w:r>
          </w:p>
        </w:tc>
        <w:tc>
          <w:tcPr>
            <w:tcW w:w="1673" w:type="dxa"/>
          </w:tcPr>
          <w:p w14:paraId="40303F94">
            <w:pPr>
              <w:spacing w:before="60" w:after="60"/>
            </w:pPr>
            <w:r>
              <w:rPr>
                <w:sz w:val="19"/>
              </w:rPr>
              <w:t>0,1,2,3,4（123/123）</w:t>
            </w:r>
          </w:p>
        </w:tc>
      </w:tr>
      <w:tr w14:paraId="6CC50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F68CCB0">
            <w:pPr>
              <w:spacing w:before="60" w:after="60"/>
            </w:pPr>
            <w:r>
              <w:rPr>
                <w:sz w:val="19"/>
              </w:rPr>
              <w:t>VA Long Beach</w:t>
            </w:r>
          </w:p>
        </w:tc>
        <w:tc>
          <w:tcPr>
            <w:tcW w:w="1673" w:type="dxa"/>
          </w:tcPr>
          <w:p w14:paraId="6281527A">
            <w:pPr>
              <w:spacing w:before="60" w:after="60"/>
            </w:pPr>
            <w:r>
              <w:rPr>
                <w:sz w:val="19"/>
              </w:rPr>
              <w:t>1,2,3,4（200/200）</w:t>
            </w:r>
          </w:p>
        </w:tc>
        <w:tc>
          <w:tcPr>
            <w:tcW w:w="1673" w:type="dxa"/>
          </w:tcPr>
          <w:p w14:paraId="16460AA8">
            <w:pPr>
              <w:spacing w:before="60" w:after="60"/>
            </w:pPr>
            <w:r>
              <w:rPr>
                <w:sz w:val="19"/>
              </w:rPr>
              <w:t>1,2,3（98/200）</w:t>
            </w:r>
          </w:p>
        </w:tc>
        <w:tc>
          <w:tcPr>
            <w:tcW w:w="1673" w:type="dxa"/>
          </w:tcPr>
          <w:p w14:paraId="18139DEF">
            <w:pPr>
              <w:spacing w:before="60" w:after="60"/>
            </w:pPr>
            <w:r>
              <w:rPr>
                <w:sz w:val="19"/>
              </w:rPr>
              <w:t>0（2/200）</w:t>
            </w:r>
          </w:p>
        </w:tc>
        <w:tc>
          <w:tcPr>
            <w:tcW w:w="1673" w:type="dxa"/>
          </w:tcPr>
          <w:p w14:paraId="439E9791">
            <w:pPr>
              <w:spacing w:before="60" w:after="60"/>
            </w:pPr>
            <w:r>
              <w:rPr>
                <w:sz w:val="19"/>
              </w:rPr>
              <w:t>3,6,7（34/200）</w:t>
            </w:r>
          </w:p>
        </w:tc>
        <w:tc>
          <w:tcPr>
            <w:tcW w:w="1673" w:type="dxa"/>
          </w:tcPr>
          <w:p w14:paraId="362962EE">
            <w:pPr>
              <w:spacing w:before="60" w:after="60"/>
            </w:pPr>
            <w:r>
              <w:rPr>
                <w:sz w:val="19"/>
              </w:rPr>
              <w:t>0,1,2,3,4（200/200）</w:t>
            </w:r>
          </w:p>
        </w:tc>
      </w:tr>
    </w:tbl>
    <w:p w14:paraId="5CF811E2"/>
    <w:p w14:paraId="33D2E731">
      <w:pPr>
        <w:rPr>
          <w:rFonts w:hint="default" w:eastAsia="微软雅黑"/>
          <w:lang w:val="en-US" w:eastAsia="zh-CN"/>
        </w:rPr>
      </w:pPr>
      <w:r>
        <w:br w:type="page"/>
      </w:r>
      <w:r>
        <w:rPr>
          <w:rFonts w:hint="eastAsia"/>
          <w:highlight w:val="yellow"/>
          <w:lang w:val="en-US" w:eastAsia="zh-CN"/>
        </w:rPr>
        <w:t>除了Cleveland其余三个中心缺失多</w:t>
      </w:r>
    </w:p>
    <w:p w14:paraId="3CFBFF58">
      <w:pPr>
        <w:pStyle w:val="4"/>
      </w:pPr>
      <w:r>
        <w:t>描述统计与列联频数</w:t>
      </w:r>
    </w:p>
    <w:p w14:paraId="2A7FA3D1">
      <w:pPr>
        <w:pStyle w:val="15"/>
      </w:pPr>
      <w:r>
        <w:rPr>
          <w:lang w:eastAsia="zh-CN"/>
        </w:rPr>
        <w:t>表 B3  描述统计与列联频数。描述统计逐列排除空缺，零值保留；单位见表B1。胸痛与num&gt;0列联表覆盖920条记录。</w:t>
      </w:r>
      <w:r>
        <w:t>服务Q3。</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14:paraId="24429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14:paraId="7DBC6263">
            <w:r>
              <w:rPr>
                <w:b/>
                <w:color w:val="FFFFFF"/>
              </w:rPr>
              <w:t>变量</w:t>
            </w:r>
          </w:p>
        </w:tc>
        <w:tc>
          <w:tcPr>
            <w:tcW w:w="1673" w:type="dxa"/>
            <w:shd w:val="clear" w:color="auto" w:fill="24586A"/>
          </w:tcPr>
          <w:p w14:paraId="3F176B86">
            <w:r>
              <w:rPr>
                <w:b/>
                <w:color w:val="FFFFFF"/>
              </w:rPr>
              <w:t>非空数</w:t>
            </w:r>
          </w:p>
        </w:tc>
        <w:tc>
          <w:tcPr>
            <w:tcW w:w="1673" w:type="dxa"/>
            <w:shd w:val="clear" w:color="auto" w:fill="24586A"/>
          </w:tcPr>
          <w:p w14:paraId="0084BB64">
            <w:r>
              <w:rPr>
                <w:b/>
                <w:color w:val="FFFFFF"/>
              </w:rPr>
              <w:t>均值</w:t>
            </w:r>
          </w:p>
        </w:tc>
        <w:tc>
          <w:tcPr>
            <w:tcW w:w="1673" w:type="dxa"/>
            <w:shd w:val="clear" w:color="auto" w:fill="24586A"/>
          </w:tcPr>
          <w:p w14:paraId="7F159848">
            <w:r>
              <w:rPr>
                <w:b/>
                <w:color w:val="FFFFFF"/>
              </w:rPr>
              <w:t>中位数</w:t>
            </w:r>
          </w:p>
        </w:tc>
        <w:tc>
          <w:tcPr>
            <w:tcW w:w="1673" w:type="dxa"/>
            <w:shd w:val="clear" w:color="auto" w:fill="24586A"/>
          </w:tcPr>
          <w:p w14:paraId="7A8001C2">
            <w:r>
              <w:rPr>
                <w:b/>
                <w:color w:val="FFFFFF"/>
              </w:rPr>
              <w:t>最小</w:t>
            </w:r>
          </w:p>
        </w:tc>
        <w:tc>
          <w:tcPr>
            <w:tcW w:w="1673" w:type="dxa"/>
            <w:shd w:val="clear" w:color="auto" w:fill="24586A"/>
          </w:tcPr>
          <w:p w14:paraId="1BD061BF">
            <w:r>
              <w:rPr>
                <w:b/>
                <w:color w:val="FFFFFF"/>
              </w:rPr>
              <w:t>最大</w:t>
            </w:r>
          </w:p>
        </w:tc>
      </w:tr>
      <w:tr w14:paraId="4FBC6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9BA2B3">
            <w:pPr>
              <w:spacing w:before="60" w:after="60"/>
            </w:pPr>
            <w:r>
              <w:rPr>
                <w:sz w:val="19"/>
              </w:rPr>
              <w:t>年龄</w:t>
            </w:r>
          </w:p>
        </w:tc>
        <w:tc>
          <w:tcPr>
            <w:tcW w:w="1673" w:type="dxa"/>
          </w:tcPr>
          <w:p w14:paraId="75BD7E2C">
            <w:pPr>
              <w:spacing w:before="60" w:after="60"/>
            </w:pPr>
            <w:r>
              <w:rPr>
                <w:sz w:val="19"/>
              </w:rPr>
              <w:t>920</w:t>
            </w:r>
          </w:p>
        </w:tc>
        <w:tc>
          <w:tcPr>
            <w:tcW w:w="1673" w:type="dxa"/>
          </w:tcPr>
          <w:p w14:paraId="019E5354">
            <w:pPr>
              <w:spacing w:before="60" w:after="60"/>
            </w:pPr>
            <w:r>
              <w:rPr>
                <w:sz w:val="19"/>
              </w:rPr>
              <w:t>53.5</w:t>
            </w:r>
          </w:p>
        </w:tc>
        <w:tc>
          <w:tcPr>
            <w:tcW w:w="1673" w:type="dxa"/>
          </w:tcPr>
          <w:p w14:paraId="31EF5C03">
            <w:pPr>
              <w:spacing w:before="60" w:after="60"/>
            </w:pPr>
            <w:r>
              <w:rPr>
                <w:sz w:val="19"/>
              </w:rPr>
              <w:t>54.0</w:t>
            </w:r>
          </w:p>
        </w:tc>
        <w:tc>
          <w:tcPr>
            <w:tcW w:w="1673" w:type="dxa"/>
          </w:tcPr>
          <w:p w14:paraId="46A9B628">
            <w:pPr>
              <w:spacing w:before="60" w:after="60"/>
            </w:pPr>
            <w:r>
              <w:rPr>
                <w:sz w:val="19"/>
              </w:rPr>
              <w:t>28.0</w:t>
            </w:r>
          </w:p>
        </w:tc>
        <w:tc>
          <w:tcPr>
            <w:tcW w:w="1673" w:type="dxa"/>
          </w:tcPr>
          <w:p w14:paraId="77BE046B">
            <w:pPr>
              <w:spacing w:before="60" w:after="60"/>
            </w:pPr>
            <w:r>
              <w:rPr>
                <w:sz w:val="19"/>
              </w:rPr>
              <w:t>77.0</w:t>
            </w:r>
          </w:p>
        </w:tc>
      </w:tr>
      <w:tr w14:paraId="6D48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9541EE7">
            <w:pPr>
              <w:spacing w:before="60" w:after="60"/>
            </w:pPr>
            <w:r>
              <w:rPr>
                <w:sz w:val="19"/>
              </w:rPr>
              <w:t>静息血压</w:t>
            </w:r>
          </w:p>
        </w:tc>
        <w:tc>
          <w:tcPr>
            <w:tcW w:w="1673" w:type="dxa"/>
          </w:tcPr>
          <w:p w14:paraId="7B32366B">
            <w:pPr>
              <w:spacing w:before="60" w:after="60"/>
            </w:pPr>
            <w:r>
              <w:rPr>
                <w:sz w:val="19"/>
              </w:rPr>
              <w:t>861</w:t>
            </w:r>
          </w:p>
        </w:tc>
        <w:tc>
          <w:tcPr>
            <w:tcW w:w="1673" w:type="dxa"/>
          </w:tcPr>
          <w:p w14:paraId="505E910B">
            <w:pPr>
              <w:spacing w:before="60" w:after="60"/>
            </w:pPr>
            <w:r>
              <w:rPr>
                <w:sz w:val="19"/>
              </w:rPr>
              <w:t>132.1</w:t>
            </w:r>
          </w:p>
        </w:tc>
        <w:tc>
          <w:tcPr>
            <w:tcW w:w="1673" w:type="dxa"/>
          </w:tcPr>
          <w:p w14:paraId="56EF3BAB">
            <w:pPr>
              <w:spacing w:before="60" w:after="60"/>
            </w:pPr>
            <w:r>
              <w:rPr>
                <w:sz w:val="19"/>
              </w:rPr>
              <w:t>130.0</w:t>
            </w:r>
          </w:p>
        </w:tc>
        <w:tc>
          <w:tcPr>
            <w:tcW w:w="1673" w:type="dxa"/>
          </w:tcPr>
          <w:p w14:paraId="32D105CF">
            <w:pPr>
              <w:spacing w:before="60" w:after="60"/>
            </w:pPr>
            <w:r>
              <w:rPr>
                <w:sz w:val="19"/>
                <w:highlight w:val="yellow"/>
              </w:rPr>
              <w:t>0.0</w:t>
            </w:r>
          </w:p>
        </w:tc>
        <w:tc>
          <w:tcPr>
            <w:tcW w:w="1673" w:type="dxa"/>
          </w:tcPr>
          <w:p w14:paraId="17D8A540">
            <w:pPr>
              <w:spacing w:before="60" w:after="60"/>
            </w:pPr>
            <w:r>
              <w:rPr>
                <w:sz w:val="19"/>
              </w:rPr>
              <w:t>200.0</w:t>
            </w:r>
          </w:p>
        </w:tc>
      </w:tr>
      <w:tr w14:paraId="42EE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0AC89679">
            <w:pPr>
              <w:spacing w:before="60" w:after="60"/>
            </w:pPr>
            <w:r>
              <w:rPr>
                <w:sz w:val="19"/>
              </w:rPr>
              <w:t>胆固醇</w:t>
            </w:r>
          </w:p>
        </w:tc>
        <w:tc>
          <w:tcPr>
            <w:tcW w:w="1673" w:type="dxa"/>
          </w:tcPr>
          <w:p w14:paraId="4C415EAC">
            <w:pPr>
              <w:spacing w:before="60" w:after="60"/>
            </w:pPr>
            <w:r>
              <w:rPr>
                <w:sz w:val="19"/>
              </w:rPr>
              <w:t>890</w:t>
            </w:r>
          </w:p>
        </w:tc>
        <w:tc>
          <w:tcPr>
            <w:tcW w:w="1673" w:type="dxa"/>
          </w:tcPr>
          <w:p w14:paraId="02D9C79A">
            <w:pPr>
              <w:spacing w:before="60" w:after="60"/>
            </w:pPr>
            <w:r>
              <w:rPr>
                <w:sz w:val="19"/>
              </w:rPr>
              <w:t>199.1</w:t>
            </w:r>
          </w:p>
        </w:tc>
        <w:tc>
          <w:tcPr>
            <w:tcW w:w="1673" w:type="dxa"/>
          </w:tcPr>
          <w:p w14:paraId="77CB0D9F">
            <w:pPr>
              <w:spacing w:before="60" w:after="60"/>
            </w:pPr>
            <w:r>
              <w:rPr>
                <w:sz w:val="19"/>
              </w:rPr>
              <w:t>223.0</w:t>
            </w:r>
          </w:p>
        </w:tc>
        <w:tc>
          <w:tcPr>
            <w:tcW w:w="1673" w:type="dxa"/>
          </w:tcPr>
          <w:p w14:paraId="43D6932F">
            <w:pPr>
              <w:spacing w:before="60" w:after="60"/>
            </w:pPr>
            <w:r>
              <w:rPr>
                <w:sz w:val="19"/>
                <w:highlight w:val="yellow"/>
              </w:rPr>
              <w:t>0.0</w:t>
            </w:r>
          </w:p>
        </w:tc>
        <w:tc>
          <w:tcPr>
            <w:tcW w:w="1673" w:type="dxa"/>
          </w:tcPr>
          <w:p w14:paraId="19D95DC0">
            <w:pPr>
              <w:spacing w:before="60" w:after="60"/>
            </w:pPr>
            <w:r>
              <w:rPr>
                <w:sz w:val="19"/>
              </w:rPr>
              <w:t>603.0</w:t>
            </w:r>
          </w:p>
        </w:tc>
      </w:tr>
      <w:tr w14:paraId="6878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49895B94">
            <w:pPr>
              <w:spacing w:before="60" w:after="60"/>
            </w:pPr>
            <w:r>
              <w:rPr>
                <w:sz w:val="19"/>
              </w:rPr>
              <w:t>最大心率</w:t>
            </w:r>
          </w:p>
        </w:tc>
        <w:tc>
          <w:tcPr>
            <w:tcW w:w="1673" w:type="dxa"/>
          </w:tcPr>
          <w:p w14:paraId="358B176E">
            <w:pPr>
              <w:spacing w:before="60" w:after="60"/>
            </w:pPr>
            <w:r>
              <w:rPr>
                <w:sz w:val="19"/>
              </w:rPr>
              <w:t>865</w:t>
            </w:r>
          </w:p>
        </w:tc>
        <w:tc>
          <w:tcPr>
            <w:tcW w:w="1673" w:type="dxa"/>
          </w:tcPr>
          <w:p w14:paraId="340EA88F">
            <w:pPr>
              <w:spacing w:before="60" w:after="60"/>
            </w:pPr>
            <w:r>
              <w:rPr>
                <w:sz w:val="19"/>
              </w:rPr>
              <w:t>137.5</w:t>
            </w:r>
          </w:p>
        </w:tc>
        <w:tc>
          <w:tcPr>
            <w:tcW w:w="1673" w:type="dxa"/>
          </w:tcPr>
          <w:p w14:paraId="3165485F">
            <w:pPr>
              <w:spacing w:before="60" w:after="60"/>
            </w:pPr>
            <w:r>
              <w:rPr>
                <w:sz w:val="19"/>
              </w:rPr>
              <w:t>140.0</w:t>
            </w:r>
          </w:p>
        </w:tc>
        <w:tc>
          <w:tcPr>
            <w:tcW w:w="1673" w:type="dxa"/>
          </w:tcPr>
          <w:p w14:paraId="159636DC">
            <w:pPr>
              <w:spacing w:before="60" w:after="60"/>
            </w:pPr>
            <w:r>
              <w:rPr>
                <w:sz w:val="19"/>
              </w:rPr>
              <w:t>60.0</w:t>
            </w:r>
          </w:p>
        </w:tc>
        <w:tc>
          <w:tcPr>
            <w:tcW w:w="1673" w:type="dxa"/>
          </w:tcPr>
          <w:p w14:paraId="3EC3614D">
            <w:pPr>
              <w:spacing w:before="60" w:after="60"/>
            </w:pPr>
            <w:r>
              <w:rPr>
                <w:sz w:val="19"/>
              </w:rPr>
              <w:t>202.0</w:t>
            </w:r>
          </w:p>
        </w:tc>
      </w:tr>
      <w:tr w14:paraId="6DA3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75316F14">
            <w:pPr>
              <w:spacing w:before="60" w:after="60"/>
            </w:pPr>
            <w:r>
              <w:rPr>
                <w:sz w:val="19"/>
              </w:rPr>
              <w:t>ST下降</w:t>
            </w:r>
          </w:p>
        </w:tc>
        <w:tc>
          <w:tcPr>
            <w:tcW w:w="1673" w:type="dxa"/>
          </w:tcPr>
          <w:p w14:paraId="047F4B47">
            <w:pPr>
              <w:spacing w:before="60" w:after="60"/>
            </w:pPr>
            <w:r>
              <w:rPr>
                <w:sz w:val="19"/>
              </w:rPr>
              <w:t>858</w:t>
            </w:r>
          </w:p>
        </w:tc>
        <w:tc>
          <w:tcPr>
            <w:tcW w:w="1673" w:type="dxa"/>
          </w:tcPr>
          <w:p w14:paraId="2277A3C2">
            <w:pPr>
              <w:spacing w:before="60" w:after="60"/>
            </w:pPr>
            <w:r>
              <w:rPr>
                <w:sz w:val="19"/>
              </w:rPr>
              <w:t>0.9</w:t>
            </w:r>
          </w:p>
        </w:tc>
        <w:tc>
          <w:tcPr>
            <w:tcW w:w="1673" w:type="dxa"/>
          </w:tcPr>
          <w:p w14:paraId="62D20F75">
            <w:pPr>
              <w:spacing w:before="60" w:after="60"/>
            </w:pPr>
            <w:r>
              <w:rPr>
                <w:sz w:val="19"/>
              </w:rPr>
              <w:t>0.5</w:t>
            </w:r>
          </w:p>
        </w:tc>
        <w:tc>
          <w:tcPr>
            <w:tcW w:w="1673" w:type="dxa"/>
          </w:tcPr>
          <w:p w14:paraId="2FA7EE5F">
            <w:pPr>
              <w:spacing w:before="60" w:after="60"/>
            </w:pPr>
            <w:r>
              <w:rPr>
                <w:sz w:val="19"/>
              </w:rPr>
              <w:t>-2.6</w:t>
            </w:r>
          </w:p>
        </w:tc>
        <w:tc>
          <w:tcPr>
            <w:tcW w:w="1673" w:type="dxa"/>
          </w:tcPr>
          <w:p w14:paraId="58707772">
            <w:pPr>
              <w:spacing w:before="60" w:after="60"/>
            </w:pPr>
            <w:r>
              <w:rPr>
                <w:sz w:val="19"/>
              </w:rPr>
              <w:t>6.2</w:t>
            </w:r>
          </w:p>
        </w:tc>
      </w:tr>
      <w:tr w14:paraId="38170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14:paraId="2839CA0B">
            <w:pPr>
              <w:spacing w:before="60" w:after="60"/>
            </w:pPr>
            <w:r>
              <w:rPr>
                <w:sz w:val="19"/>
              </w:rPr>
              <w:t>显影血管数</w:t>
            </w:r>
          </w:p>
        </w:tc>
        <w:tc>
          <w:tcPr>
            <w:tcW w:w="1673" w:type="dxa"/>
          </w:tcPr>
          <w:p w14:paraId="4C08E0F0">
            <w:pPr>
              <w:spacing w:before="60" w:after="60"/>
            </w:pPr>
            <w:r>
              <w:rPr>
                <w:sz w:val="19"/>
              </w:rPr>
              <w:t>309</w:t>
            </w:r>
          </w:p>
        </w:tc>
        <w:tc>
          <w:tcPr>
            <w:tcW w:w="1673" w:type="dxa"/>
          </w:tcPr>
          <w:p w14:paraId="0BAA21F8">
            <w:pPr>
              <w:spacing w:before="60" w:after="60"/>
            </w:pPr>
            <w:r>
              <w:rPr>
                <w:sz w:val="19"/>
              </w:rPr>
              <w:t>0.7</w:t>
            </w:r>
          </w:p>
        </w:tc>
        <w:tc>
          <w:tcPr>
            <w:tcW w:w="1673" w:type="dxa"/>
          </w:tcPr>
          <w:p w14:paraId="18E5E536">
            <w:pPr>
              <w:spacing w:before="60" w:after="60"/>
            </w:pPr>
            <w:r>
              <w:rPr>
                <w:sz w:val="19"/>
              </w:rPr>
              <w:t>0.0</w:t>
            </w:r>
          </w:p>
        </w:tc>
        <w:tc>
          <w:tcPr>
            <w:tcW w:w="1673" w:type="dxa"/>
          </w:tcPr>
          <w:p w14:paraId="46971259">
            <w:pPr>
              <w:spacing w:before="60" w:after="60"/>
            </w:pPr>
            <w:r>
              <w:rPr>
                <w:sz w:val="19"/>
              </w:rPr>
              <w:t>0.0</w:t>
            </w:r>
          </w:p>
        </w:tc>
        <w:tc>
          <w:tcPr>
            <w:tcW w:w="1673" w:type="dxa"/>
          </w:tcPr>
          <w:p w14:paraId="2CA7AFFB">
            <w:pPr>
              <w:spacing w:before="60" w:after="60"/>
            </w:pPr>
            <w:r>
              <w:rPr>
                <w:sz w:val="19"/>
              </w:rPr>
              <w:t>3.0</w:t>
            </w:r>
          </w:p>
        </w:tc>
      </w:tr>
    </w:tbl>
    <w:p w14:paraId="6763F44A"/>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354D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009FA2E3">
            <w:r>
              <w:rPr>
                <w:b/>
                <w:color w:val="FFFFFF"/>
              </w:rPr>
              <w:t>胸痛编码</w:t>
            </w:r>
          </w:p>
        </w:tc>
        <w:tc>
          <w:tcPr>
            <w:tcW w:w="3346" w:type="dxa"/>
            <w:shd w:val="clear" w:color="auto" w:fill="24586A"/>
          </w:tcPr>
          <w:p w14:paraId="07389671">
            <w:r>
              <w:rPr>
                <w:b/>
                <w:color w:val="FFFFFF"/>
              </w:rPr>
              <w:t>num=0记录数</w:t>
            </w:r>
          </w:p>
        </w:tc>
        <w:tc>
          <w:tcPr>
            <w:tcW w:w="3346" w:type="dxa"/>
            <w:shd w:val="clear" w:color="auto" w:fill="24586A"/>
          </w:tcPr>
          <w:p w14:paraId="20F01477">
            <w:r>
              <w:rPr>
                <w:b/>
                <w:color w:val="FFFFFF"/>
              </w:rPr>
              <w:t>num&gt;0记录数</w:t>
            </w:r>
          </w:p>
        </w:tc>
      </w:tr>
      <w:tr w14:paraId="07704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098B65A0">
            <w:pPr>
              <w:spacing w:before="60" w:after="60"/>
            </w:pPr>
            <w:r>
              <w:rPr>
                <w:sz w:val="19"/>
              </w:rPr>
              <w:t>1</w:t>
            </w:r>
          </w:p>
        </w:tc>
        <w:tc>
          <w:tcPr>
            <w:tcW w:w="3346" w:type="dxa"/>
          </w:tcPr>
          <w:p w14:paraId="43C663CF">
            <w:pPr>
              <w:spacing w:before="60" w:after="60"/>
            </w:pPr>
            <w:r>
              <w:rPr>
                <w:sz w:val="19"/>
              </w:rPr>
              <w:t>26</w:t>
            </w:r>
          </w:p>
        </w:tc>
        <w:tc>
          <w:tcPr>
            <w:tcW w:w="3346" w:type="dxa"/>
          </w:tcPr>
          <w:p w14:paraId="2CEFD2A1">
            <w:pPr>
              <w:spacing w:before="60" w:after="60"/>
            </w:pPr>
            <w:r>
              <w:rPr>
                <w:sz w:val="19"/>
              </w:rPr>
              <w:t>20</w:t>
            </w:r>
          </w:p>
        </w:tc>
      </w:tr>
      <w:tr w14:paraId="3BE3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919BAC3">
            <w:pPr>
              <w:spacing w:before="60" w:after="60"/>
            </w:pPr>
            <w:r>
              <w:rPr>
                <w:sz w:val="19"/>
              </w:rPr>
              <w:t>2</w:t>
            </w:r>
          </w:p>
        </w:tc>
        <w:tc>
          <w:tcPr>
            <w:tcW w:w="3346" w:type="dxa"/>
          </w:tcPr>
          <w:p w14:paraId="6B1EC39F">
            <w:pPr>
              <w:spacing w:before="60" w:after="60"/>
            </w:pPr>
            <w:r>
              <w:rPr>
                <w:sz w:val="19"/>
              </w:rPr>
              <w:t>150</w:t>
            </w:r>
          </w:p>
        </w:tc>
        <w:tc>
          <w:tcPr>
            <w:tcW w:w="3346" w:type="dxa"/>
          </w:tcPr>
          <w:p w14:paraId="1643A379">
            <w:pPr>
              <w:spacing w:before="60" w:after="60"/>
            </w:pPr>
            <w:r>
              <w:rPr>
                <w:sz w:val="19"/>
              </w:rPr>
              <w:t>24</w:t>
            </w:r>
          </w:p>
        </w:tc>
      </w:tr>
      <w:tr w14:paraId="551F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13F8A69D">
            <w:pPr>
              <w:spacing w:before="60" w:after="60"/>
            </w:pPr>
            <w:r>
              <w:rPr>
                <w:sz w:val="19"/>
              </w:rPr>
              <w:t>3</w:t>
            </w:r>
          </w:p>
        </w:tc>
        <w:tc>
          <w:tcPr>
            <w:tcW w:w="3346" w:type="dxa"/>
          </w:tcPr>
          <w:p w14:paraId="451CA00A">
            <w:pPr>
              <w:spacing w:before="60" w:after="60"/>
            </w:pPr>
            <w:r>
              <w:rPr>
                <w:sz w:val="19"/>
              </w:rPr>
              <w:t>131</w:t>
            </w:r>
          </w:p>
        </w:tc>
        <w:tc>
          <w:tcPr>
            <w:tcW w:w="3346" w:type="dxa"/>
          </w:tcPr>
          <w:p w14:paraId="763472A6">
            <w:pPr>
              <w:spacing w:before="60" w:after="60"/>
            </w:pPr>
            <w:r>
              <w:rPr>
                <w:sz w:val="19"/>
              </w:rPr>
              <w:t>73</w:t>
            </w:r>
          </w:p>
        </w:tc>
      </w:tr>
      <w:tr w14:paraId="6555C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2DF59DE7">
            <w:pPr>
              <w:spacing w:before="60" w:after="60"/>
            </w:pPr>
            <w:r>
              <w:rPr>
                <w:sz w:val="19"/>
              </w:rPr>
              <w:t>4</w:t>
            </w:r>
          </w:p>
        </w:tc>
        <w:tc>
          <w:tcPr>
            <w:tcW w:w="3346" w:type="dxa"/>
          </w:tcPr>
          <w:p w14:paraId="42B78062">
            <w:pPr>
              <w:spacing w:before="60" w:after="60"/>
            </w:pPr>
            <w:r>
              <w:rPr>
                <w:sz w:val="19"/>
              </w:rPr>
              <w:t>104</w:t>
            </w:r>
          </w:p>
        </w:tc>
        <w:tc>
          <w:tcPr>
            <w:tcW w:w="3346" w:type="dxa"/>
          </w:tcPr>
          <w:p w14:paraId="14C504CC">
            <w:pPr>
              <w:spacing w:before="60" w:after="60"/>
            </w:pPr>
            <w:r>
              <w:rPr>
                <w:sz w:val="19"/>
              </w:rPr>
              <w:t>392</w:t>
            </w:r>
          </w:p>
        </w:tc>
      </w:tr>
    </w:tbl>
    <w:p w14:paraId="27C2BE61"/>
    <w:p w14:paraId="750E463C">
      <w:r>
        <w:br w:type="page"/>
      </w:r>
    </w:p>
    <w:p w14:paraId="3FA95213">
      <w:pPr>
        <w:pStyle w:val="3"/>
      </w:pPr>
      <w:r>
        <w:t>Q2 给数字赋予正确含义</w:t>
      </w:r>
    </w:p>
    <w:p w14:paraId="5DBE7A7E">
      <w:pPr>
        <w:rPr>
          <w:lang w:eastAsia="zh-CN"/>
        </w:rPr>
      </w:pPr>
      <w:r>
        <w:rPr>
          <w:lang w:eastAsia="zh-CN"/>
        </w:rPr>
        <w:t>必学：连续量与整数记录、计数与类别编码、二分类与多分类、顺序与等距、特征与结局。资源：R1；表 B1；UCI的Additional Variable Information。</w:t>
      </w:r>
    </w:p>
    <w:p w14:paraId="6F6E1A93">
      <w:pPr>
        <w:keepNext/>
        <w:rPr>
          <w:lang w:eastAsia="zh-CN"/>
        </w:rPr>
      </w:pPr>
      <w:r>
        <w:rPr>
          <w:lang w:eastAsia="zh-CN"/>
        </w:rPr>
        <w:t>类型复核：比较表 B1与表 B2，在课堂逐列判断表中修订所有字段的“类型与角色”。在此选3个最容易误判的字段，各写“观察值—含义—不允许直接作出的解释”，其中至少一个是计数、一个是类别。此项决定追踪表第2行的字段编码。</w:t>
      </w:r>
    </w:p>
    <w:p w14:paraId="6380E140">
      <w:pPr>
        <w:spacing w:after="100" w:line="240" w:lineRule="auto"/>
        <w:rPr>
          <w:rFonts w:hint="default"/>
          <w:u w:val="single"/>
          <w:lang w:val="en-US" w:eastAsia="zh-CN"/>
        </w:rPr>
      </w:pPr>
      <w:r>
        <w:rPr>
          <w:rFonts w:hint="eastAsia"/>
          <w:u w:val="single"/>
          <w:lang w:eastAsia="zh-CN"/>
        </w:rPr>
        <w:t>①</w:t>
      </w:r>
      <w:r>
        <w:rPr>
          <w:rFonts w:hint="eastAsia"/>
          <w:u w:val="single"/>
          <w:lang w:val="en-US" w:eastAsia="zh-CN"/>
        </w:rPr>
        <w:t>造影疾病状态</w:t>
      </w:r>
      <w:r>
        <w:rPr>
          <w:rFonts w:hint="eastAsia"/>
          <w:u w:val="none"/>
          <w:lang w:val="en-US" w:eastAsia="zh-CN"/>
        </w:rPr>
        <w:t>num</w:t>
      </w:r>
      <w:r>
        <w:rPr>
          <w:rFonts w:hint="eastAsia"/>
          <w:u w:val="single"/>
          <w:lang w:val="en-US" w:eastAsia="zh-CN"/>
        </w:rPr>
        <w:t>=1—表示患者目前疾病的状态是中心定义的类型1，属于分类变量—不可以在没有确认各中心的分类标准之前直接将各中心的结局进行比较和直接合并，也不可以在为明确结局定义的连续性之前将其均值理解为平均严重程度。</w:t>
      </w:r>
    </w:p>
    <w:p w14:paraId="5B6B3235">
      <w:pPr>
        <w:spacing w:after="100" w:line="240" w:lineRule="auto"/>
        <w:rPr>
          <w:rFonts w:hint="eastAsia"/>
          <w:u w:val="single"/>
          <w:lang w:eastAsia="zh-CN"/>
        </w:rPr>
      </w:pPr>
      <w:r>
        <w:rPr>
          <w:rFonts w:hint="eastAsia"/>
          <w:u w:val="single"/>
          <w:lang w:eastAsia="zh-CN"/>
        </w:rPr>
        <w:t>② 显影血管数ca=0—表示该记录中荧光检查显影的主要血管数为0，属于计数变量—不能将这个合法的0直接理解为缺失，也不能据此断言患者没有冠状动脉疾病。</w:t>
      </w:r>
    </w:p>
    <w:p w14:paraId="03C26B7A">
      <w:pPr>
        <w:spacing w:after="100" w:line="240" w:lineRule="auto"/>
        <w:rPr>
          <w:u w:val="single"/>
          <w:lang w:eastAsia="zh-CN"/>
        </w:rPr>
      </w:pPr>
      <w:r>
        <w:rPr>
          <w:rFonts w:hint="eastAsia"/>
          <w:u w:val="single"/>
          <w:lang w:eastAsia="zh-CN"/>
        </w:rPr>
        <w:t>③ 胸痛类别cp=4—表示“无症状”这一类别，属于无序多分类变量—不能解释为疼痛程度为4、比cp=2严重两倍，也不能将编码均值解释为平均胸痛程度。</w:t>
      </w:r>
    </w:p>
    <w:p w14:paraId="09D131CF">
      <w:pPr>
        <w:keepNext/>
        <w:rPr>
          <w:lang w:eastAsia="zh-CN"/>
        </w:rPr>
      </w:pPr>
    </w:p>
    <w:p w14:paraId="54A1CC42">
      <w:pPr>
        <w:keepNext/>
        <w:rPr>
          <w:lang w:eastAsia="zh-CN"/>
        </w:rPr>
      </w:pPr>
      <w:r>
        <w:rPr>
          <w:lang w:eastAsia="zh-CN"/>
        </w:rPr>
        <w:t>顺序核查：查看表 B2的原始结局以及表 B1的说明，写2句判断团队能否直接把0至4当统一疾病分期并平均。再指出需要哪项定义才能确定有序关系，写入追踪表第2行的“什么发现会改变判断”格。</w:t>
      </w:r>
    </w:p>
    <w:p w14:paraId="697E5A9B">
      <w:pPr>
        <w:spacing w:after="100" w:line="240" w:lineRule="auto"/>
        <w:rPr>
          <w:rFonts w:hint="eastAsia"/>
          <w:u w:val="single"/>
          <w:lang w:eastAsia="zh-CN"/>
        </w:rPr>
      </w:pPr>
      <w:r>
        <w:rPr>
          <w:rFonts w:hint="eastAsia"/>
          <w:u w:val="single"/>
          <w:lang w:eastAsia="zh-CN"/>
        </w:rPr>
        <w:t>① 不能直接把num的0至4当作四中心统一的疾病分期并求平均：表B1没有提供1至4各等级的完整定义，表B2还显示Hungary仅出现0、1，而其他中心出现0至4；这些实际取值不足以证明各中心采用一致的等级含义，更不能证明相邻等级等距。</w:t>
      </w:r>
    </w:p>
    <w:p w14:paraId="311CCDD0">
      <w:pPr>
        <w:spacing w:after="100" w:line="240" w:lineRule="auto"/>
        <w:rPr>
          <w:u w:val="single"/>
          <w:lang w:eastAsia="zh-CN"/>
        </w:rPr>
      </w:pPr>
      <w:r>
        <w:rPr>
          <w:rFonts w:hint="eastAsia"/>
          <w:u w:val="single"/>
          <w:lang w:eastAsia="zh-CN"/>
        </w:rPr>
        <w:t>② 需查阅各中心原始结局字典及标签生成规则，明确0至4各值的临床含义、是否存在一致的严重程度顺序；即使确认有序，若要把编码均值解释为平均疾病程度，仍须有数值间距合理的额外依据。</w:t>
      </w:r>
    </w:p>
    <w:p w14:paraId="6B41B661">
      <w:pPr>
        <w:rPr>
          <w:lang w:eastAsia="zh-CN"/>
        </w:rPr>
      </w:pPr>
    </w:p>
    <w:p w14:paraId="39105FC2">
      <w:pPr>
        <w:rPr>
          <w:lang w:eastAsia="zh-CN"/>
        </w:rPr>
      </w:pPr>
      <w:r>
        <w:rPr>
          <w:lang w:eastAsia="zh-CN"/>
        </w:rPr>
        <w:t>Q2暂定结论与未决问题：直接在追踪表第2行，为表 B1的一个无序字段写保留信息的编码建议，注明尚未确认的语义及核查资源；“支持与反对证据编号”格写表号和对应字段，不另抄结论。</w:t>
      </w:r>
    </w:p>
    <w:p w14:paraId="44365BFC">
      <w:pPr>
        <w:rPr>
          <w:lang w:eastAsia="zh-CN"/>
        </w:rPr>
      </w:pPr>
      <w:r>
        <w:rPr>
          <w:lang w:eastAsia="zh-CN"/>
        </w:rPr>
        <w:br w:type="page"/>
      </w:r>
    </w:p>
    <w:p w14:paraId="7473A976">
      <w:pPr>
        <w:pStyle w:val="3"/>
        <w:rPr>
          <w:lang w:eastAsia="zh-CN"/>
        </w:rPr>
      </w:pPr>
      <w:r>
        <w:rPr>
          <w:lang w:eastAsia="zh-CN"/>
        </w:rPr>
        <w:t>Q3 从研究问题选择方法</w:t>
      </w:r>
    </w:p>
    <w:p w14:paraId="143908AF">
      <w:pPr>
        <w:rPr>
          <w:lang w:eastAsia="zh-CN"/>
        </w:rPr>
      </w:pPr>
      <w:r>
        <w:rPr>
          <w:lang w:eastAsia="zh-CN"/>
        </w:rPr>
        <w:t>必学：数值均值与0/1比例；卡方独立性检验的对象与条件；二分类Logistic的结局与预测变量。资源：R2、R3及表 B3。这里只选候选方法并讲条件，不计算检验或拟合模型。</w:t>
      </w:r>
    </w:p>
    <w:p w14:paraId="6B0EDBF1">
      <w:pPr>
        <w:keepNext/>
        <w:rPr>
          <w:highlight w:val="yellow"/>
          <w:lang w:eastAsia="zh-CN"/>
        </w:rPr>
      </w:pPr>
      <w:r>
        <w:rPr>
          <w:lang w:eastAsia="zh-CN"/>
        </w:rPr>
        <w:t>均值与列联表：依据表 B1和表 B3，比较年龄平均值、胸痛编号平均值、num&gt;0的0/1平均值分别表示什么。再指出表 B3的列联表比较了哪两个变量，并写一项使用卡方前仍需核实的条件；共写4行，</w:t>
      </w:r>
      <w:r>
        <w:rPr>
          <w:highlight w:val="yellow"/>
          <w:lang w:eastAsia="zh-CN"/>
        </w:rPr>
        <w:t>更新课堂判断表的均值与卡方栏。</w:t>
      </w:r>
    </w:p>
    <w:p w14:paraId="33189762">
      <w:pPr>
        <w:spacing w:after="100" w:line="240" w:lineRule="auto"/>
        <w:rPr>
          <w:rFonts w:hint="eastAsia"/>
          <w:u w:val="single"/>
          <w:lang w:eastAsia="zh-CN"/>
        </w:rPr>
      </w:pPr>
      <w:r>
        <w:rPr>
          <w:rFonts w:hint="eastAsia"/>
          <w:u w:val="single"/>
          <w:lang w:eastAsia="zh-CN"/>
        </w:rPr>
        <w:t>年龄均值为53.5岁，表示920条有效记录中年龄的平均水平，单位为年；它只描述本历史数据，不能直接代表当前人群。</w:t>
      </w:r>
    </w:p>
    <w:p w14:paraId="1EECE21A">
      <w:pPr>
        <w:spacing w:after="100" w:line="240" w:lineRule="auto"/>
        <w:rPr>
          <w:rFonts w:hint="eastAsia"/>
          <w:u w:val="single"/>
          <w:lang w:eastAsia="zh-CN"/>
        </w:rPr>
      </w:pPr>
      <w:r>
        <w:rPr>
          <w:rFonts w:hint="eastAsia"/>
          <w:u w:val="single"/>
          <w:lang w:eastAsia="zh-CN"/>
        </w:rPr>
        <w:t>胸痛编码的加权算术平均值约为3.25，但cp是无序多分类编码，不能把3.25解释为平均胸痛程度，因此不宜直接求其均值。</w:t>
      </w:r>
    </w:p>
    <w:p w14:paraId="0D10B073">
      <w:pPr>
        <w:spacing w:after="100" w:line="240" w:lineRule="auto"/>
        <w:rPr>
          <w:rFonts w:hint="eastAsia"/>
          <w:u w:val="single"/>
          <w:lang w:eastAsia="zh-CN"/>
        </w:rPr>
      </w:pPr>
      <w:r>
        <w:rPr>
          <w:rFonts w:hint="eastAsia"/>
          <w:u w:val="single"/>
          <w:lang w:eastAsia="zh-CN"/>
        </w:rPr>
        <w:t>将num&gt;0编码为1、num=0编码为0后，0/1均值为509/920≈0.553，表示记录中派生阳性组的比例，不等同于当前人群患病率。</w:t>
      </w:r>
    </w:p>
    <w:p w14:paraId="05BB69D7">
      <w:pPr>
        <w:spacing w:after="100" w:line="240" w:lineRule="auto"/>
        <w:rPr>
          <w:rFonts w:hint="eastAsia"/>
          <w:u w:val="single"/>
          <w:lang w:eastAsia="zh-CN"/>
        </w:rPr>
      </w:pPr>
      <w:r>
        <w:rPr>
          <w:rFonts w:hint="eastAsia"/>
          <w:u w:val="single"/>
          <w:lang w:eastAsia="zh-CN"/>
        </w:rPr>
        <w:t>表B3的列联表比较cp与num&gt;0两个变量；使用卡方检验前需核查记录</w:t>
      </w:r>
      <w:r>
        <w:rPr>
          <w:rFonts w:hint="eastAsia"/>
          <w:highlight w:val="yellow"/>
          <w:u w:val="single"/>
          <w:lang w:eastAsia="zh-CN"/>
        </w:rPr>
        <w:t>独立性、类别互斥性</w:t>
      </w:r>
      <w:r>
        <w:rPr>
          <w:rFonts w:hint="eastAsia"/>
          <w:u w:val="single"/>
          <w:lang w:eastAsia="zh-CN"/>
        </w:rPr>
        <w:t>、期望频数和各中心编码的可比性。</w:t>
      </w:r>
    </w:p>
    <w:p w14:paraId="01D82378">
      <w:pPr>
        <w:keepNext/>
        <w:rPr>
          <w:lang w:eastAsia="zh-CN"/>
        </w:rPr>
      </w:pPr>
      <w:r>
        <w:rPr>
          <w:lang w:eastAsia="zh-CN"/>
        </w:rPr>
        <w:t>模型角色：团队想区分num=0与num&gt;0。参照表 B1，写出一个结局定义、一个可作为数值预测变量的字段、一个需类别编码的字段和一个不应直接用来预测该结局的字段及理由；共4行。复核课堂表的Logistic栏。</w:t>
      </w:r>
    </w:p>
    <w:p w14:paraId="401AE54E">
      <w:pPr>
        <w:spacing w:after="100" w:line="240" w:lineRule="auto"/>
        <w:rPr>
          <w:rFonts w:hint="eastAsia"/>
          <w:u w:val="single"/>
          <w:lang w:eastAsia="zh-CN"/>
        </w:rPr>
      </w:pPr>
      <w:r>
        <w:rPr>
          <w:rFonts w:hint="eastAsia"/>
          <w:b/>
          <w:bCs/>
          <w:u w:val="single"/>
          <w:lang w:eastAsia="zh-CN"/>
        </w:rPr>
        <w:t>结局</w:t>
      </w:r>
      <w:r>
        <w:rPr>
          <w:rFonts w:hint="eastAsia"/>
          <w:u w:val="single"/>
          <w:lang w:eastAsia="zh-CN"/>
        </w:rPr>
        <w:t>定义：</w:t>
      </w:r>
      <w:r>
        <w:rPr>
          <w:rFonts w:hint="eastAsia"/>
          <w:u w:val="single"/>
          <w:lang w:val="en-US" w:eastAsia="zh-CN"/>
        </w:rPr>
        <w:t>结局设定为M=num，</w:t>
      </w:r>
      <w:r>
        <w:rPr>
          <w:rFonts w:hint="eastAsia"/>
          <w:u w:val="single"/>
          <w:lang w:eastAsia="zh-CN"/>
        </w:rPr>
        <w:t>将num=0记为0（</w:t>
      </w:r>
      <w:r>
        <w:rPr>
          <w:rFonts w:hint="eastAsia"/>
          <w:u w:val="single"/>
          <w:lang w:val="en-US" w:eastAsia="zh-CN"/>
        </w:rPr>
        <w:t>无病</w:t>
      </w:r>
      <w:r>
        <w:rPr>
          <w:rFonts w:hint="eastAsia"/>
          <w:u w:val="single"/>
          <w:lang w:eastAsia="zh-CN"/>
        </w:rPr>
        <w:t>），将num&gt;0记为1（</w:t>
      </w:r>
      <w:r>
        <w:rPr>
          <w:rFonts w:hint="eastAsia"/>
          <w:u w:val="single"/>
          <w:lang w:val="en-US" w:eastAsia="zh-CN"/>
        </w:rPr>
        <w:t>有病</w:t>
      </w:r>
      <w:r>
        <w:rPr>
          <w:rFonts w:hint="eastAsia"/>
          <w:u w:val="single"/>
          <w:lang w:eastAsia="zh-CN"/>
        </w:rPr>
        <w:t>），用于二分类分析。</w:t>
      </w:r>
    </w:p>
    <w:p w14:paraId="333441BC">
      <w:pPr>
        <w:spacing w:after="100" w:line="240" w:lineRule="auto"/>
        <w:rPr>
          <w:rFonts w:hint="eastAsia"/>
          <w:u w:val="single"/>
          <w:lang w:eastAsia="zh-CN"/>
        </w:rPr>
      </w:pPr>
      <w:r>
        <w:rPr>
          <w:rFonts w:hint="eastAsia"/>
          <w:b/>
          <w:bCs/>
          <w:u w:val="single"/>
          <w:lang w:eastAsia="zh-CN"/>
        </w:rPr>
        <w:t>数值</w:t>
      </w:r>
      <w:r>
        <w:rPr>
          <w:rFonts w:hint="eastAsia"/>
          <w:u w:val="single"/>
          <w:lang w:eastAsia="zh-CN"/>
        </w:rPr>
        <w:t>预测变量：年龄age，它是以年为单位的数值测量；但需核查缺失、异常、中心差异和预测时点。</w:t>
      </w:r>
    </w:p>
    <w:p w14:paraId="66780D01">
      <w:pPr>
        <w:spacing w:after="100" w:line="240" w:lineRule="auto"/>
        <w:rPr>
          <w:rFonts w:hint="eastAsia"/>
          <w:u w:val="single"/>
          <w:lang w:eastAsia="zh-CN"/>
        </w:rPr>
      </w:pPr>
      <w:r>
        <w:rPr>
          <w:rFonts w:hint="eastAsia"/>
          <w:b/>
          <w:bCs/>
          <w:u w:val="single"/>
          <w:lang w:eastAsia="zh-CN"/>
        </w:rPr>
        <w:t>类别</w:t>
      </w:r>
      <w:r>
        <w:rPr>
          <w:rFonts w:hint="eastAsia"/>
          <w:u w:val="single"/>
          <w:lang w:eastAsia="zh-CN"/>
        </w:rPr>
        <w:t>预测变量：胸痛类别cp，它是无序多分类变量，需要用指示变量编码，不能将1至4直接当作连续数值。</w:t>
      </w:r>
    </w:p>
    <w:p w14:paraId="5BF193CD">
      <w:pPr>
        <w:spacing w:after="100" w:line="240" w:lineRule="auto"/>
        <w:rPr>
          <w:u w:val="single"/>
          <w:lang w:eastAsia="zh-CN"/>
        </w:rPr>
      </w:pPr>
      <w:r>
        <w:rPr>
          <w:rFonts w:hint="eastAsia"/>
          <w:b/>
          <w:bCs/>
          <w:u w:val="single"/>
          <w:lang w:eastAsia="zh-CN"/>
        </w:rPr>
        <w:t>不应直接使用</w:t>
      </w:r>
      <w:r>
        <w:rPr>
          <w:rFonts w:hint="eastAsia"/>
          <w:u w:val="single"/>
          <w:lang w:eastAsia="zh-CN"/>
        </w:rPr>
        <w:t>的字段：原始结局num，因为</w:t>
      </w:r>
      <w:r>
        <w:rPr>
          <w:rFonts w:hint="eastAsia"/>
          <w:u w:val="single"/>
          <w:lang w:val="en-US" w:eastAsia="zh-CN"/>
        </w:rPr>
        <w:t>M</w:t>
      </w:r>
      <w:r>
        <w:rPr>
          <w:rFonts w:hint="eastAsia"/>
          <w:u w:val="single"/>
          <w:lang w:eastAsia="zh-CN"/>
        </w:rPr>
        <w:t>由num派生，使用它会造成结局泄漏，</w:t>
      </w:r>
      <w:r>
        <w:rPr>
          <w:rFonts w:hint="eastAsia"/>
          <w:u w:val="single"/>
          <w:lang w:val="en-US" w:eastAsia="zh-CN"/>
        </w:rPr>
        <w:t>且不同中心的结局记录方式有差异，</w:t>
      </w:r>
      <w:r>
        <w:rPr>
          <w:rFonts w:hint="eastAsia"/>
          <w:u w:val="single"/>
          <w:lang w:eastAsia="zh-CN"/>
        </w:rPr>
        <w:t>记录编号</w:t>
      </w:r>
      <w:r>
        <w:rPr>
          <w:rFonts w:hint="eastAsia"/>
          <w:u w:val="single"/>
          <w:lang w:val="en-US" w:eastAsia="zh-CN"/>
        </w:rPr>
        <w:t>本身作为结局的临床定义</w:t>
      </w:r>
      <w:r>
        <w:rPr>
          <w:rFonts w:hint="eastAsia"/>
          <w:u w:val="single"/>
          <w:lang w:eastAsia="zh-CN"/>
        </w:rPr>
        <w:t>也没有预测意义</w:t>
      </w:r>
    </w:p>
    <w:p w14:paraId="5DC00C0B">
      <w:pPr>
        <w:rPr>
          <w:lang w:eastAsia="zh-CN"/>
        </w:rPr>
      </w:pPr>
      <w:r>
        <w:rPr>
          <w:lang w:eastAsia="zh-CN"/>
        </w:rPr>
        <w:t>Q3方法结论与未决问题：直接在追踪表第3行，用表 B3写分析问题和候选方法，并写仍需核查的独立性或取得时点；“什么发现会改变判断”格注明什么发现会使你放弃该方法，不另抄一段。</w:t>
      </w:r>
    </w:p>
    <w:p w14:paraId="2B9AE368">
      <w:pPr>
        <w:rPr>
          <w:lang w:eastAsia="zh-CN"/>
        </w:rPr>
      </w:pPr>
      <w:r>
        <w:rPr>
          <w:lang w:eastAsia="zh-CN"/>
        </w:rPr>
        <w:br w:type="page"/>
      </w:r>
    </w:p>
    <w:p w14:paraId="7012C559">
      <w:pPr>
        <w:pStyle w:val="3"/>
        <w:rPr>
          <w:lang w:eastAsia="zh-CN"/>
        </w:rPr>
      </w:pPr>
      <w:r>
        <w:rPr>
          <w:rFonts w:hint="eastAsia" w:ascii="宋体" w:hAnsi="宋体" w:eastAsia="宋体"/>
          <w:lang w:eastAsia="zh-CN"/>
        </w:rPr>
        <w:t>三、</w:t>
      </w:r>
      <w:r>
        <w:rPr>
          <w:lang w:eastAsia="zh-CN"/>
        </w:rPr>
        <w:t>数据质量与中心构成</w:t>
      </w:r>
    </w:p>
    <w:p w14:paraId="1B29ECDB">
      <w:pPr>
        <w:pStyle w:val="15"/>
      </w:pPr>
      <w:r>
        <w:rPr>
          <w:lang w:eastAsia="zh-CN"/>
        </w:rPr>
        <w:t>图 C1  每行一个中心，每格为该中心该特征空缺比例，分母分别为303、294、123、200。920条记录；单位%。格内数字取整，</w:t>
      </w:r>
      <w:r>
        <w:rPr>
          <w:highlight w:val="yellow"/>
          <w:lang w:eastAsia="zh-CN"/>
        </w:rPr>
        <w:t>小比例可能显示为0，不能据此断言没有空缺</w:t>
      </w:r>
      <w:r>
        <w:rPr>
          <w:lang w:eastAsia="zh-CN"/>
        </w:rPr>
        <w:t>。</w:t>
      </w:r>
      <w:r>
        <w:t>服务Q4。</w:t>
      </w:r>
    </w:p>
    <w:p w14:paraId="32705B69">
      <w:r>
        <w:drawing>
          <wp:inline distT="0" distB="0" distL="0" distR="0">
            <wp:extent cx="62636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263640" cy="1971887"/>
                    </a:xfrm>
                    <a:prstGeom prst="rect">
                      <a:avLst/>
                    </a:prstGeom>
                  </pic:spPr>
                </pic:pic>
              </a:graphicData>
            </a:graphic>
          </wp:inline>
        </w:drawing>
      </w:r>
    </w:p>
    <w:p w14:paraId="1B6F9A6C">
      <w:pPr>
        <w:pStyle w:val="15"/>
      </w:pPr>
      <w:r>
        <w:rPr>
          <w:lang w:eastAsia="zh-CN"/>
        </w:rPr>
        <w:t>表 C1  空缺与零值分别计数。每行一个中心，分母见表A2；胆固醇mg/dL，血压mmHg。</w:t>
      </w:r>
      <w:r>
        <w:t>零值仍保留。服务Q4。</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4C450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2383DB75">
            <w:r>
              <w:rPr>
                <w:b/>
                <w:color w:val="FFFFFF"/>
              </w:rPr>
              <w:t>中心</w:t>
            </w:r>
          </w:p>
        </w:tc>
        <w:tc>
          <w:tcPr>
            <w:tcW w:w="2007" w:type="dxa"/>
            <w:shd w:val="clear" w:color="auto" w:fill="24586A"/>
          </w:tcPr>
          <w:p w14:paraId="1486D027">
            <w:r>
              <w:rPr>
                <w:b/>
                <w:color w:val="FFFFFF"/>
              </w:rPr>
              <w:t>胆固醇缺失</w:t>
            </w:r>
          </w:p>
        </w:tc>
        <w:tc>
          <w:tcPr>
            <w:tcW w:w="2007" w:type="dxa"/>
            <w:shd w:val="clear" w:color="auto" w:fill="24586A"/>
          </w:tcPr>
          <w:p w14:paraId="12EC27EF">
            <w:r>
              <w:rPr>
                <w:b/>
                <w:color w:val="FFFFFF"/>
              </w:rPr>
              <w:t>胆固醇零值</w:t>
            </w:r>
          </w:p>
        </w:tc>
        <w:tc>
          <w:tcPr>
            <w:tcW w:w="2007" w:type="dxa"/>
            <w:shd w:val="clear" w:color="auto" w:fill="24586A"/>
          </w:tcPr>
          <w:p w14:paraId="08C4C568">
            <w:r>
              <w:rPr>
                <w:b/>
                <w:color w:val="FFFFFF"/>
              </w:rPr>
              <w:t>血压缺失</w:t>
            </w:r>
          </w:p>
        </w:tc>
        <w:tc>
          <w:tcPr>
            <w:tcW w:w="2007" w:type="dxa"/>
            <w:shd w:val="clear" w:color="auto" w:fill="24586A"/>
          </w:tcPr>
          <w:p w14:paraId="7FD5E87D">
            <w:r>
              <w:rPr>
                <w:b/>
                <w:color w:val="FFFFFF"/>
              </w:rPr>
              <w:t>血压零值</w:t>
            </w:r>
          </w:p>
        </w:tc>
      </w:tr>
      <w:tr w14:paraId="3D77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0603BEC">
            <w:pPr>
              <w:spacing w:before="60" w:after="60"/>
            </w:pPr>
            <w:r>
              <w:rPr>
                <w:sz w:val="19"/>
              </w:rPr>
              <w:t>Cleveland</w:t>
            </w:r>
          </w:p>
        </w:tc>
        <w:tc>
          <w:tcPr>
            <w:tcW w:w="2007" w:type="dxa"/>
          </w:tcPr>
          <w:p w14:paraId="56E7956A">
            <w:pPr>
              <w:spacing w:before="60" w:after="60"/>
            </w:pPr>
            <w:r>
              <w:rPr>
                <w:sz w:val="19"/>
              </w:rPr>
              <w:t>0</w:t>
            </w:r>
          </w:p>
        </w:tc>
        <w:tc>
          <w:tcPr>
            <w:tcW w:w="2007" w:type="dxa"/>
          </w:tcPr>
          <w:p w14:paraId="0D5BE4B1">
            <w:pPr>
              <w:spacing w:before="60" w:after="60"/>
            </w:pPr>
            <w:r>
              <w:rPr>
                <w:sz w:val="19"/>
              </w:rPr>
              <w:t>0</w:t>
            </w:r>
          </w:p>
        </w:tc>
        <w:tc>
          <w:tcPr>
            <w:tcW w:w="2007" w:type="dxa"/>
          </w:tcPr>
          <w:p w14:paraId="19612455">
            <w:pPr>
              <w:spacing w:before="60" w:after="60"/>
            </w:pPr>
            <w:r>
              <w:rPr>
                <w:sz w:val="19"/>
              </w:rPr>
              <w:t>0</w:t>
            </w:r>
          </w:p>
        </w:tc>
        <w:tc>
          <w:tcPr>
            <w:tcW w:w="2007" w:type="dxa"/>
          </w:tcPr>
          <w:p w14:paraId="3EBB960A">
            <w:pPr>
              <w:spacing w:before="60" w:after="60"/>
            </w:pPr>
            <w:r>
              <w:rPr>
                <w:sz w:val="19"/>
              </w:rPr>
              <w:t>0</w:t>
            </w:r>
          </w:p>
        </w:tc>
      </w:tr>
      <w:tr w14:paraId="3E63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37954585">
            <w:pPr>
              <w:spacing w:before="60" w:after="60"/>
            </w:pPr>
            <w:r>
              <w:rPr>
                <w:sz w:val="19"/>
              </w:rPr>
              <w:t>Hungary</w:t>
            </w:r>
          </w:p>
        </w:tc>
        <w:tc>
          <w:tcPr>
            <w:tcW w:w="2007" w:type="dxa"/>
          </w:tcPr>
          <w:p w14:paraId="7498D93A">
            <w:pPr>
              <w:spacing w:before="60" w:after="60"/>
            </w:pPr>
            <w:r>
              <w:rPr>
                <w:sz w:val="19"/>
              </w:rPr>
              <w:t>23</w:t>
            </w:r>
          </w:p>
        </w:tc>
        <w:tc>
          <w:tcPr>
            <w:tcW w:w="2007" w:type="dxa"/>
          </w:tcPr>
          <w:p w14:paraId="26D28513">
            <w:pPr>
              <w:spacing w:before="60" w:after="60"/>
            </w:pPr>
            <w:r>
              <w:rPr>
                <w:sz w:val="19"/>
              </w:rPr>
              <w:t>0</w:t>
            </w:r>
          </w:p>
        </w:tc>
        <w:tc>
          <w:tcPr>
            <w:tcW w:w="2007" w:type="dxa"/>
          </w:tcPr>
          <w:p w14:paraId="7547FF3E">
            <w:pPr>
              <w:spacing w:before="60" w:after="60"/>
            </w:pPr>
            <w:r>
              <w:rPr>
                <w:sz w:val="19"/>
              </w:rPr>
              <w:t>1</w:t>
            </w:r>
          </w:p>
        </w:tc>
        <w:tc>
          <w:tcPr>
            <w:tcW w:w="2007" w:type="dxa"/>
          </w:tcPr>
          <w:p w14:paraId="6617E974">
            <w:pPr>
              <w:spacing w:before="60" w:after="60"/>
            </w:pPr>
            <w:r>
              <w:rPr>
                <w:sz w:val="19"/>
              </w:rPr>
              <w:t>0</w:t>
            </w:r>
          </w:p>
        </w:tc>
      </w:tr>
      <w:tr w14:paraId="02EF1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1B3EB1E4">
            <w:pPr>
              <w:spacing w:before="60" w:after="60"/>
            </w:pPr>
            <w:r>
              <w:rPr>
                <w:sz w:val="19"/>
              </w:rPr>
              <w:t>Switzerland</w:t>
            </w:r>
          </w:p>
        </w:tc>
        <w:tc>
          <w:tcPr>
            <w:tcW w:w="2007" w:type="dxa"/>
          </w:tcPr>
          <w:p w14:paraId="4F3B2875">
            <w:pPr>
              <w:spacing w:before="60" w:after="60"/>
            </w:pPr>
            <w:r>
              <w:rPr>
                <w:sz w:val="19"/>
              </w:rPr>
              <w:t>0</w:t>
            </w:r>
          </w:p>
        </w:tc>
        <w:tc>
          <w:tcPr>
            <w:tcW w:w="2007" w:type="dxa"/>
          </w:tcPr>
          <w:p w14:paraId="2B8BE5EC">
            <w:pPr>
              <w:spacing w:before="60" w:after="60"/>
            </w:pPr>
            <w:r>
              <w:rPr>
                <w:sz w:val="19"/>
              </w:rPr>
              <w:t>123</w:t>
            </w:r>
          </w:p>
        </w:tc>
        <w:tc>
          <w:tcPr>
            <w:tcW w:w="2007" w:type="dxa"/>
          </w:tcPr>
          <w:p w14:paraId="31006B46">
            <w:pPr>
              <w:spacing w:before="60" w:after="60"/>
            </w:pPr>
            <w:r>
              <w:rPr>
                <w:sz w:val="19"/>
              </w:rPr>
              <w:t>2</w:t>
            </w:r>
          </w:p>
        </w:tc>
        <w:tc>
          <w:tcPr>
            <w:tcW w:w="2007" w:type="dxa"/>
          </w:tcPr>
          <w:p w14:paraId="78201C6A">
            <w:pPr>
              <w:spacing w:before="60" w:after="60"/>
            </w:pPr>
            <w:r>
              <w:rPr>
                <w:sz w:val="19"/>
              </w:rPr>
              <w:t>0</w:t>
            </w:r>
          </w:p>
        </w:tc>
      </w:tr>
      <w:tr w14:paraId="699E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28C665D9">
            <w:pPr>
              <w:spacing w:before="60" w:after="60"/>
            </w:pPr>
            <w:r>
              <w:rPr>
                <w:sz w:val="19"/>
              </w:rPr>
              <w:t>VA Long Beach</w:t>
            </w:r>
          </w:p>
        </w:tc>
        <w:tc>
          <w:tcPr>
            <w:tcW w:w="2007" w:type="dxa"/>
          </w:tcPr>
          <w:p w14:paraId="5E3DFCDD">
            <w:pPr>
              <w:spacing w:before="60" w:after="60"/>
            </w:pPr>
            <w:r>
              <w:rPr>
                <w:sz w:val="19"/>
              </w:rPr>
              <w:t>7</w:t>
            </w:r>
          </w:p>
        </w:tc>
        <w:tc>
          <w:tcPr>
            <w:tcW w:w="2007" w:type="dxa"/>
          </w:tcPr>
          <w:p w14:paraId="0B1AA2A0">
            <w:pPr>
              <w:spacing w:before="60" w:after="60"/>
            </w:pPr>
            <w:r>
              <w:rPr>
                <w:sz w:val="19"/>
              </w:rPr>
              <w:t>49</w:t>
            </w:r>
          </w:p>
        </w:tc>
        <w:tc>
          <w:tcPr>
            <w:tcW w:w="2007" w:type="dxa"/>
          </w:tcPr>
          <w:p w14:paraId="17DD7CAA">
            <w:pPr>
              <w:spacing w:before="60" w:after="60"/>
            </w:pPr>
            <w:r>
              <w:rPr>
                <w:sz w:val="19"/>
              </w:rPr>
              <w:t>56</w:t>
            </w:r>
          </w:p>
        </w:tc>
        <w:tc>
          <w:tcPr>
            <w:tcW w:w="2007" w:type="dxa"/>
          </w:tcPr>
          <w:p w14:paraId="27044380">
            <w:pPr>
              <w:spacing w:before="60" w:after="60"/>
            </w:pPr>
            <w:r>
              <w:rPr>
                <w:sz w:val="19"/>
              </w:rPr>
              <w:t>1</w:t>
            </w:r>
          </w:p>
        </w:tc>
      </w:tr>
    </w:tbl>
    <w:p w14:paraId="79D97400"/>
    <w:p w14:paraId="2644258E">
      <w:pPr>
        <w:rPr>
          <w:lang w:eastAsia="zh-CN"/>
        </w:rPr>
      </w:pPr>
      <w:r>
        <w:rPr>
          <w:lang w:eastAsia="zh-CN"/>
        </w:rPr>
        <w:t>全表13个特征共有1,759个空缺单元，分母为920×13=11,960。</w:t>
      </w:r>
      <w:r>
        <w:rPr>
          <w:highlight w:val="yellow"/>
          <w:lang w:eastAsia="zh-CN"/>
        </w:rPr>
        <w:t>忽略教学编号与中心后，14个临床字段完全重复的额外记录有2条</w:t>
      </w:r>
      <w:r>
        <w:rPr>
          <w:lang w:eastAsia="zh-CN"/>
        </w:rPr>
        <w:t>；没有可核实患者身份的链接表。</w:t>
      </w:r>
    </w:p>
    <w:p w14:paraId="1F616E50">
      <w:pPr>
        <w:rPr>
          <w:lang w:eastAsia="zh-CN"/>
        </w:rPr>
      </w:pPr>
      <w:r>
        <w:rPr>
          <w:lang w:eastAsia="zh-CN"/>
        </w:rPr>
        <w:t>极端值观察：胆固醇最大603 mg/dL，年龄范围28至77年；这些观察</w:t>
      </w:r>
      <w:r>
        <w:rPr>
          <w:highlight w:val="yellow"/>
          <w:lang w:eastAsia="zh-CN"/>
        </w:rPr>
        <w:t>值本身没有附带复测或录入核查结果</w:t>
      </w:r>
      <w:r>
        <w:rPr>
          <w:lang w:eastAsia="zh-CN"/>
        </w:rPr>
        <w:t>。</w:t>
      </w:r>
    </w:p>
    <w:p w14:paraId="77D1AF9A">
      <w:pPr>
        <w:pStyle w:val="15"/>
      </w:pPr>
      <w:r>
        <w:rPr>
          <w:lang w:eastAsia="zh-CN"/>
        </w:rPr>
        <w:t>表 C2  每行一个中心；阳性仅指本课派生分组num&gt;0，阴性指num=0；共920条。百分比按中心内分母计算。</w:t>
      </w:r>
      <w:r>
        <w:t>服务Q4。</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67BE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424A9E28">
            <w:r>
              <w:rPr>
                <w:b/>
                <w:color w:val="FFFFFF"/>
              </w:rPr>
              <w:t>中心</w:t>
            </w:r>
          </w:p>
        </w:tc>
        <w:tc>
          <w:tcPr>
            <w:tcW w:w="2007" w:type="dxa"/>
            <w:shd w:val="clear" w:color="auto" w:fill="24586A"/>
          </w:tcPr>
          <w:p w14:paraId="43A23E12">
            <w:r>
              <w:rPr>
                <w:b/>
                <w:color w:val="FFFFFF"/>
              </w:rPr>
              <w:t>记录数</w:t>
            </w:r>
          </w:p>
        </w:tc>
        <w:tc>
          <w:tcPr>
            <w:tcW w:w="2007" w:type="dxa"/>
            <w:shd w:val="clear" w:color="auto" w:fill="24586A"/>
          </w:tcPr>
          <w:p w14:paraId="423414B3">
            <w:r>
              <w:rPr>
                <w:b/>
                <w:color w:val="FFFFFF"/>
              </w:rPr>
              <w:t>阳性</w:t>
            </w:r>
          </w:p>
        </w:tc>
        <w:tc>
          <w:tcPr>
            <w:tcW w:w="2007" w:type="dxa"/>
            <w:shd w:val="clear" w:color="auto" w:fill="24586A"/>
          </w:tcPr>
          <w:p w14:paraId="630B00E6">
            <w:r>
              <w:rPr>
                <w:b/>
                <w:color w:val="FFFFFF"/>
              </w:rPr>
              <w:t>阴性</w:t>
            </w:r>
          </w:p>
        </w:tc>
        <w:tc>
          <w:tcPr>
            <w:tcW w:w="2007" w:type="dxa"/>
            <w:shd w:val="clear" w:color="auto" w:fill="24586A"/>
          </w:tcPr>
          <w:p w14:paraId="382E6AA5">
            <w:r>
              <w:rPr>
                <w:b/>
                <w:color w:val="FFFFFF"/>
              </w:rPr>
              <w:t>阳性比例%</w:t>
            </w:r>
          </w:p>
        </w:tc>
      </w:tr>
      <w:tr w14:paraId="2E6E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02566B55">
            <w:pPr>
              <w:spacing w:before="60" w:after="60"/>
            </w:pPr>
            <w:r>
              <w:rPr>
                <w:sz w:val="19"/>
              </w:rPr>
              <w:t>Cleveland</w:t>
            </w:r>
          </w:p>
        </w:tc>
        <w:tc>
          <w:tcPr>
            <w:tcW w:w="2007" w:type="dxa"/>
          </w:tcPr>
          <w:p w14:paraId="48604EE8">
            <w:pPr>
              <w:spacing w:before="60" w:after="60"/>
            </w:pPr>
            <w:r>
              <w:rPr>
                <w:sz w:val="19"/>
              </w:rPr>
              <w:t>303</w:t>
            </w:r>
          </w:p>
        </w:tc>
        <w:tc>
          <w:tcPr>
            <w:tcW w:w="2007" w:type="dxa"/>
          </w:tcPr>
          <w:p w14:paraId="31BFE883">
            <w:pPr>
              <w:spacing w:before="60" w:after="60"/>
            </w:pPr>
            <w:r>
              <w:rPr>
                <w:sz w:val="19"/>
              </w:rPr>
              <w:t>139</w:t>
            </w:r>
          </w:p>
        </w:tc>
        <w:tc>
          <w:tcPr>
            <w:tcW w:w="2007" w:type="dxa"/>
          </w:tcPr>
          <w:p w14:paraId="2A47A5FC">
            <w:pPr>
              <w:spacing w:before="60" w:after="60"/>
            </w:pPr>
            <w:r>
              <w:rPr>
                <w:sz w:val="19"/>
              </w:rPr>
              <w:t>164</w:t>
            </w:r>
          </w:p>
        </w:tc>
        <w:tc>
          <w:tcPr>
            <w:tcW w:w="2007" w:type="dxa"/>
          </w:tcPr>
          <w:p w14:paraId="19B77776">
            <w:pPr>
              <w:spacing w:before="60" w:after="60"/>
            </w:pPr>
            <w:r>
              <w:rPr>
                <w:sz w:val="19"/>
              </w:rPr>
              <w:t>45.9</w:t>
            </w:r>
          </w:p>
        </w:tc>
      </w:tr>
      <w:tr w14:paraId="6EB2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65C4DD0F">
            <w:pPr>
              <w:spacing w:before="60" w:after="60"/>
            </w:pPr>
            <w:r>
              <w:rPr>
                <w:sz w:val="19"/>
              </w:rPr>
              <w:t>Hungary</w:t>
            </w:r>
          </w:p>
        </w:tc>
        <w:tc>
          <w:tcPr>
            <w:tcW w:w="2007" w:type="dxa"/>
          </w:tcPr>
          <w:p w14:paraId="4C617D7D">
            <w:pPr>
              <w:spacing w:before="60" w:after="60"/>
            </w:pPr>
            <w:r>
              <w:rPr>
                <w:sz w:val="19"/>
              </w:rPr>
              <w:t>294</w:t>
            </w:r>
          </w:p>
        </w:tc>
        <w:tc>
          <w:tcPr>
            <w:tcW w:w="2007" w:type="dxa"/>
          </w:tcPr>
          <w:p w14:paraId="5317F39C">
            <w:pPr>
              <w:spacing w:before="60" w:after="60"/>
            </w:pPr>
            <w:r>
              <w:rPr>
                <w:sz w:val="19"/>
              </w:rPr>
              <w:t>106</w:t>
            </w:r>
          </w:p>
        </w:tc>
        <w:tc>
          <w:tcPr>
            <w:tcW w:w="2007" w:type="dxa"/>
          </w:tcPr>
          <w:p w14:paraId="58E98149">
            <w:pPr>
              <w:spacing w:before="60" w:after="60"/>
            </w:pPr>
            <w:r>
              <w:rPr>
                <w:sz w:val="19"/>
              </w:rPr>
              <w:t>188</w:t>
            </w:r>
          </w:p>
        </w:tc>
        <w:tc>
          <w:tcPr>
            <w:tcW w:w="2007" w:type="dxa"/>
          </w:tcPr>
          <w:p w14:paraId="1111B0A7">
            <w:pPr>
              <w:spacing w:before="60" w:after="60"/>
            </w:pPr>
            <w:r>
              <w:rPr>
                <w:sz w:val="19"/>
              </w:rPr>
              <w:t>36.1</w:t>
            </w:r>
          </w:p>
        </w:tc>
      </w:tr>
      <w:tr w14:paraId="7F40E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58FF2A8D">
            <w:pPr>
              <w:spacing w:before="60" w:after="60"/>
            </w:pPr>
            <w:r>
              <w:rPr>
                <w:sz w:val="19"/>
              </w:rPr>
              <w:t>Switzerland</w:t>
            </w:r>
          </w:p>
        </w:tc>
        <w:tc>
          <w:tcPr>
            <w:tcW w:w="2007" w:type="dxa"/>
          </w:tcPr>
          <w:p w14:paraId="5010399D">
            <w:pPr>
              <w:spacing w:before="60" w:after="60"/>
            </w:pPr>
            <w:r>
              <w:rPr>
                <w:sz w:val="19"/>
              </w:rPr>
              <w:t>123</w:t>
            </w:r>
          </w:p>
        </w:tc>
        <w:tc>
          <w:tcPr>
            <w:tcW w:w="2007" w:type="dxa"/>
          </w:tcPr>
          <w:p w14:paraId="197F2670">
            <w:pPr>
              <w:spacing w:before="60" w:after="60"/>
            </w:pPr>
            <w:r>
              <w:rPr>
                <w:sz w:val="19"/>
              </w:rPr>
              <w:t>115</w:t>
            </w:r>
          </w:p>
        </w:tc>
        <w:tc>
          <w:tcPr>
            <w:tcW w:w="2007" w:type="dxa"/>
          </w:tcPr>
          <w:p w14:paraId="3DF24777">
            <w:pPr>
              <w:spacing w:before="60" w:after="60"/>
            </w:pPr>
            <w:r>
              <w:rPr>
                <w:sz w:val="19"/>
              </w:rPr>
              <w:t>8</w:t>
            </w:r>
          </w:p>
        </w:tc>
        <w:tc>
          <w:tcPr>
            <w:tcW w:w="2007" w:type="dxa"/>
          </w:tcPr>
          <w:p w14:paraId="12AC8397">
            <w:pPr>
              <w:spacing w:before="60" w:after="60"/>
            </w:pPr>
            <w:r>
              <w:rPr>
                <w:sz w:val="19"/>
              </w:rPr>
              <w:t>93.5</w:t>
            </w:r>
          </w:p>
        </w:tc>
      </w:tr>
      <w:tr w14:paraId="46D4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BC371E">
            <w:pPr>
              <w:spacing w:before="60" w:after="60"/>
            </w:pPr>
            <w:r>
              <w:rPr>
                <w:sz w:val="19"/>
              </w:rPr>
              <w:t>VA Long Beach</w:t>
            </w:r>
          </w:p>
        </w:tc>
        <w:tc>
          <w:tcPr>
            <w:tcW w:w="2007" w:type="dxa"/>
          </w:tcPr>
          <w:p w14:paraId="0A9B77B5">
            <w:pPr>
              <w:spacing w:before="60" w:after="60"/>
            </w:pPr>
            <w:r>
              <w:rPr>
                <w:sz w:val="19"/>
              </w:rPr>
              <w:t>200</w:t>
            </w:r>
          </w:p>
        </w:tc>
        <w:tc>
          <w:tcPr>
            <w:tcW w:w="2007" w:type="dxa"/>
          </w:tcPr>
          <w:p w14:paraId="094C0D56">
            <w:pPr>
              <w:spacing w:before="60" w:after="60"/>
            </w:pPr>
            <w:r>
              <w:rPr>
                <w:sz w:val="19"/>
              </w:rPr>
              <w:t>149</w:t>
            </w:r>
          </w:p>
        </w:tc>
        <w:tc>
          <w:tcPr>
            <w:tcW w:w="2007" w:type="dxa"/>
          </w:tcPr>
          <w:p w14:paraId="45A840A8">
            <w:pPr>
              <w:spacing w:before="60" w:after="60"/>
            </w:pPr>
            <w:r>
              <w:rPr>
                <w:sz w:val="19"/>
              </w:rPr>
              <w:t>51</w:t>
            </w:r>
          </w:p>
        </w:tc>
        <w:tc>
          <w:tcPr>
            <w:tcW w:w="2007" w:type="dxa"/>
          </w:tcPr>
          <w:p w14:paraId="62C55182">
            <w:pPr>
              <w:spacing w:before="60" w:after="60"/>
            </w:pPr>
            <w:r>
              <w:rPr>
                <w:sz w:val="19"/>
              </w:rPr>
              <w:t>74.5</w:t>
            </w:r>
          </w:p>
        </w:tc>
      </w:tr>
    </w:tbl>
    <w:p w14:paraId="6E7B916F"/>
    <w:p w14:paraId="158752C0">
      <w:pPr>
        <w:rPr>
          <w:lang w:eastAsia="zh-CN"/>
        </w:rPr>
      </w:pPr>
      <w:r>
        <w:rPr>
          <w:lang w:eastAsia="zh-CN"/>
        </w:rPr>
        <w:t>全表原始标签0、1、2、3、4分别有411、265、109、107、28条记录。此表没有采样框、仪器校准、同人复测或测量时间资料。</w:t>
      </w:r>
    </w:p>
    <w:p w14:paraId="037E5A4F">
      <w:pPr>
        <w:rPr>
          <w:lang w:eastAsia="zh-CN"/>
        </w:rPr>
      </w:pPr>
      <w:r>
        <w:rPr>
          <w:lang w:eastAsia="zh-CN"/>
        </w:rPr>
        <w:br w:type="page"/>
      </w:r>
    </w:p>
    <w:p w14:paraId="215B31E9">
      <w:pPr>
        <w:pStyle w:val="3"/>
        <w:rPr>
          <w:lang w:eastAsia="zh-CN"/>
        </w:rPr>
      </w:pPr>
      <w:r>
        <w:rPr>
          <w:lang w:eastAsia="zh-CN"/>
        </w:rPr>
        <w:t>Q4 找出真正需要核查的问题</w:t>
      </w:r>
    </w:p>
    <w:p w14:paraId="42968DBD">
      <w:pPr>
        <w:rPr>
          <w:lang w:eastAsia="zh-CN"/>
        </w:rPr>
      </w:pPr>
      <w:r>
        <w:rPr>
          <w:lang w:eastAsia="zh-CN"/>
        </w:rPr>
        <w:t>必学：缺失与零值、异常与错误、中心差异与技术批次、总体与分中心类别构成、测量误差。资源：R4；图 C1；表 C1与表 C2。</w:t>
      </w:r>
    </w:p>
    <w:p w14:paraId="24C85A30">
      <w:pPr>
        <w:rPr>
          <w:lang w:eastAsia="zh-CN"/>
        </w:rPr>
      </w:pPr>
      <w:r>
        <w:rPr>
          <w:lang w:eastAsia="zh-CN"/>
        </w:rPr>
        <w:t>质量清单：为了判断是否暂缓或限制使用，请引用图 C1、表 C1或表 C2，逐行填“一个实际观察—可能影响—还需要的核查”。对没有直接证据的问题，明确写“当前不可判定”，不能把推测写成事实。</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5E1A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3538A4B3">
            <w:r>
              <w:rPr>
                <w:b/>
                <w:color w:val="FFFFFF"/>
              </w:rPr>
              <w:t>问题</w:t>
            </w:r>
          </w:p>
        </w:tc>
        <w:tc>
          <w:tcPr>
            <w:tcW w:w="2509" w:type="dxa"/>
            <w:shd w:val="clear" w:color="auto" w:fill="24586A"/>
          </w:tcPr>
          <w:p w14:paraId="591348E2">
            <w:r>
              <w:rPr>
                <w:b/>
                <w:color w:val="FFFFFF"/>
              </w:rPr>
              <w:t>观察及证据编号</w:t>
            </w:r>
          </w:p>
        </w:tc>
        <w:tc>
          <w:tcPr>
            <w:tcW w:w="2509" w:type="dxa"/>
            <w:shd w:val="clear" w:color="auto" w:fill="24586A"/>
          </w:tcPr>
          <w:p w14:paraId="53DFE87B">
            <w:r>
              <w:rPr>
                <w:b/>
                <w:color w:val="FFFFFF"/>
              </w:rPr>
              <w:t>可能影响</w:t>
            </w:r>
          </w:p>
        </w:tc>
        <w:tc>
          <w:tcPr>
            <w:tcW w:w="2509" w:type="dxa"/>
            <w:shd w:val="clear" w:color="auto" w:fill="24586A"/>
          </w:tcPr>
          <w:p w14:paraId="4FE6A37B">
            <w:r>
              <w:rPr>
                <w:b/>
                <w:color w:val="FFFFFF"/>
              </w:rPr>
              <w:t>需补充的核查</w:t>
            </w:r>
          </w:p>
        </w:tc>
      </w:tr>
      <w:tr w14:paraId="4FE3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81F9A6C">
            <w:pPr>
              <w:spacing w:before="60" w:after="60"/>
            </w:pPr>
            <w:r>
              <w:rPr>
                <w:sz w:val="19"/>
              </w:rPr>
              <w:t>缺失</w:t>
            </w:r>
          </w:p>
        </w:tc>
        <w:tc>
          <w:tcPr>
            <w:tcW w:w="2509" w:type="dxa"/>
          </w:tcPr>
          <w:p w14:paraId="2F740185">
            <w:pPr>
              <w:spacing w:before="60" w:after="60"/>
            </w:pPr>
            <w:r>
              <w:rPr>
                <w:rFonts w:hint="eastAsia"/>
              </w:rPr>
              <w:t>图C1、表C1：四中心缺失程度差异很大。例如，Hungary的thal缺失约90%、ca缺失约99%；Switzerland的胆固醇缺失为0但血压有2条缺失；VA Long Beach的血压缺失56条、ca缺失约99%、thal缺失约83%。全表13个特征共有1,759个空缺单元。</w:t>
            </w:r>
          </w:p>
        </w:tc>
        <w:tc>
          <w:tcPr>
            <w:tcW w:w="2509" w:type="dxa"/>
          </w:tcPr>
          <w:p w14:paraId="106B0E75">
            <w:pPr>
              <w:spacing w:before="60" w:after="60"/>
            </w:pPr>
            <w:r>
              <w:rPr>
                <w:rFonts w:hint="eastAsia"/>
              </w:rPr>
              <w:t>若直接只保留完整记录，会大量排除Hungary、Switzerland和VA Long Beach的记录，使分析样本主要来自Cleveland；合并后的人群构成、中心比较和模型结果可能被改变。</w:t>
            </w:r>
          </w:p>
        </w:tc>
        <w:tc>
          <w:tcPr>
            <w:tcW w:w="2509" w:type="dxa"/>
          </w:tcPr>
          <w:p w14:paraId="76164863">
            <w:pPr>
              <w:spacing w:before="60" w:after="60"/>
            </w:pPr>
            <w:r>
              <w:rPr>
                <w:rFonts w:hint="eastAsia"/>
              </w:rPr>
              <w:t>核查各中心各字段的缺失编码、缺失原因、采集流程、是否为未做检查或未录入，以及缺失是否与结局、中心或患者特征有关；在此之前不能假定缺失是随机的。</w:t>
            </w:r>
          </w:p>
        </w:tc>
      </w:tr>
      <w:tr w14:paraId="5172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75F14817">
            <w:pPr>
              <w:spacing w:before="60" w:after="60"/>
            </w:pPr>
            <w:r>
              <w:rPr>
                <w:sz w:val="19"/>
              </w:rPr>
              <w:t>零值或极端值</w:t>
            </w:r>
          </w:p>
        </w:tc>
        <w:tc>
          <w:tcPr>
            <w:tcW w:w="2509" w:type="dxa"/>
          </w:tcPr>
          <w:p w14:paraId="72FDECC2">
            <w:pPr>
              <w:spacing w:before="60" w:after="60"/>
              <w:rPr>
                <w:rFonts w:hint="eastAsia"/>
              </w:rPr>
            </w:pPr>
            <w:r>
              <w:rPr>
                <w:rFonts w:hint="eastAsia"/>
              </w:rPr>
              <w:t>表C1：Switzerland有123条胆固醇零值，即该中心全部记录的胆固醇均为0；VA Long Beach有49条胆固醇零值、1条血压零值。</w:t>
            </w:r>
          </w:p>
          <w:p w14:paraId="4467934A">
            <w:pPr>
              <w:spacing w:before="60" w:after="60"/>
            </w:pPr>
            <w:r>
              <w:rPr>
                <w:rFonts w:hint="eastAsia"/>
              </w:rPr>
              <w:t>极端值观察：胆固醇最大603 mg/dL，年龄范围28至77岁；这些值没有复测或录入核查结果。</w:t>
            </w:r>
          </w:p>
        </w:tc>
        <w:tc>
          <w:tcPr>
            <w:tcW w:w="2509" w:type="dxa"/>
          </w:tcPr>
          <w:p w14:paraId="548A5E51">
            <w:pPr>
              <w:spacing w:before="60" w:after="60"/>
            </w:pPr>
            <w:r>
              <w:rPr>
                <w:rFonts w:hint="eastAsia"/>
              </w:rPr>
              <w:t>胆固醇或血压的0可能是真实记录、占位编码、未测值或录入问题；若不核查就作为真实数值计算均值或进入模型，可能扭曲描述统计和预测结果。极端值也可能影响均值和模型估计。</w:t>
            </w:r>
          </w:p>
        </w:tc>
        <w:tc>
          <w:tcPr>
            <w:tcW w:w="2509" w:type="dxa"/>
          </w:tcPr>
          <w:p w14:paraId="5B511A7F">
            <w:pPr>
              <w:spacing w:before="60" w:after="60"/>
            </w:pPr>
            <w:r>
              <w:rPr>
                <w:rFonts w:hint="eastAsia"/>
              </w:rPr>
              <w:t>查阅原始文件、字段字典、录入规则和中心数据处理说明，确认0的含义；对603 mg/dL等极端值核查原始记录、单位、录入和复测资料。当前不能仅凭数值断言它们是错误。</w:t>
            </w:r>
          </w:p>
        </w:tc>
      </w:tr>
      <w:tr w14:paraId="453E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2D200C0F">
            <w:pPr>
              <w:spacing w:before="60" w:after="60"/>
            </w:pPr>
            <w:r>
              <w:rPr>
                <w:sz w:val="19"/>
              </w:rPr>
              <w:t>中心或批次</w:t>
            </w:r>
          </w:p>
        </w:tc>
        <w:tc>
          <w:tcPr>
            <w:tcW w:w="2509" w:type="dxa"/>
          </w:tcPr>
          <w:p w14:paraId="417B6434">
            <w:pPr>
              <w:spacing w:before="60" w:after="60"/>
            </w:pPr>
            <w:r>
              <w:rPr>
                <w:rFonts w:hint="eastAsia"/>
              </w:rPr>
              <w:t>图C1、表C1和表C2：不同中心在多个字段的缺失比例、零值比例和派生阳性比例上差异明显。例如Switzerland阳性比例93.5%，Hungary为36.1%；VA Long Beach多个字段缺失较高。</w:t>
            </w:r>
          </w:p>
        </w:tc>
        <w:tc>
          <w:tcPr>
            <w:tcW w:w="2509" w:type="dxa"/>
          </w:tcPr>
          <w:p w14:paraId="35C0070B">
            <w:pPr>
              <w:spacing w:before="60" w:after="60"/>
            </w:pPr>
            <w:r>
              <w:rPr>
                <w:rFonts w:hint="eastAsia"/>
              </w:rPr>
              <w:t>中心之间的差异可能来自患者构成、纳入标准、检查可及性、测量方法、编码规则或数据处理流程；若直接合并，中心来源可能与结局或特征混杂，影响描述和模型解释。</w:t>
            </w:r>
          </w:p>
        </w:tc>
        <w:tc>
          <w:tcPr>
            <w:tcW w:w="2509" w:type="dxa"/>
          </w:tcPr>
          <w:p w14:paraId="22DAF6E8">
            <w:pPr>
              <w:spacing w:before="60" w:after="60"/>
            </w:pPr>
            <w:r>
              <w:rPr>
                <w:rFonts w:hint="eastAsia"/>
              </w:rPr>
              <w:t>需要各中心的纳入排除标准、患者来源、测量仪器、检查流程、变量字典、标签生成规则、采集时间和数据预处理日志。没有共同标准样本、校准资料或技术元数据时，当前不能判定为“技术批次效应”。</w:t>
            </w:r>
          </w:p>
        </w:tc>
      </w:tr>
      <w:tr w14:paraId="51A34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195005FC">
            <w:pPr>
              <w:spacing w:before="60" w:after="60"/>
            </w:pPr>
            <w:r>
              <w:rPr>
                <w:sz w:val="19"/>
              </w:rPr>
              <w:t>类别构成</w:t>
            </w:r>
          </w:p>
        </w:tc>
        <w:tc>
          <w:tcPr>
            <w:tcW w:w="2509" w:type="dxa"/>
          </w:tcPr>
          <w:p w14:paraId="2E024BD8">
            <w:pPr>
              <w:spacing w:before="60" w:after="60"/>
            </w:pPr>
            <w:r>
              <w:rPr>
                <w:rFonts w:hint="eastAsia"/>
              </w:rPr>
              <w:t>表C2：按本课派生分组num&gt;0，四中心阳性比例分别为Cleveland 45.9%、Hungary 36.1%、Switzerland 93.5%、VA Long Beach 74.5%。全表派生阳性为509/920，约55.3%。原始标签0、1、2、3、4的频数分别为411、265、109、107、28。</w:t>
            </w:r>
          </w:p>
        </w:tc>
        <w:tc>
          <w:tcPr>
            <w:tcW w:w="2509" w:type="dxa"/>
          </w:tcPr>
          <w:p w14:paraId="29247942">
            <w:pPr>
              <w:spacing w:before="60" w:after="60"/>
            </w:pPr>
            <w:r>
              <w:rPr>
                <w:rFonts w:hint="eastAsia"/>
              </w:rPr>
              <w:t>不同中心的结局构成差异明显；若忽略中心直接合并，模型可能主要学习中心差异而非患者特征。原始0至4标签中，标签4只有28条，若按五分类分析，部分等级可能较稀疏。</w:t>
            </w:r>
          </w:p>
        </w:tc>
        <w:tc>
          <w:tcPr>
            <w:tcW w:w="2509" w:type="dxa"/>
          </w:tcPr>
          <w:p w14:paraId="774CA001">
            <w:pPr>
              <w:spacing w:before="60" w:after="60"/>
            </w:pPr>
            <w:r>
              <w:rPr>
                <w:rFonts w:hint="eastAsia"/>
              </w:rPr>
              <w:t>核查各中心num标签的临床定义、纳入标准和病例构成；明确研究采用num=0对num&gt;0的二分类，还是采用原始0至4标签。若标签定义无法对齐，应限制为可比较的中心或仅做分中心描述。</w:t>
            </w:r>
          </w:p>
        </w:tc>
      </w:tr>
      <w:tr w14:paraId="7130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00F66D7E">
            <w:pPr>
              <w:spacing w:before="60" w:after="60"/>
            </w:pPr>
            <w:r>
              <w:rPr>
                <w:sz w:val="19"/>
              </w:rPr>
              <w:t>测量误差或身份重复</w:t>
            </w:r>
          </w:p>
        </w:tc>
        <w:tc>
          <w:tcPr>
            <w:tcW w:w="2509" w:type="dxa"/>
          </w:tcPr>
          <w:p w14:paraId="08D33EAA">
            <w:pPr>
              <w:spacing w:before="60" w:after="60"/>
            </w:pPr>
            <w:r>
              <w:rPr>
                <w:rFonts w:hint="eastAsia"/>
              </w:rPr>
              <w:t>表C1下方说明：忽略教学编号和中心后，14个临床字段完全重复的额外记录有2条；但没有可核实患者身份的链接表。极端值也未附带复测、校准或录入核查结果。</w:t>
            </w:r>
          </w:p>
        </w:tc>
        <w:tc>
          <w:tcPr>
            <w:tcW w:w="2509" w:type="dxa"/>
          </w:tcPr>
          <w:p w14:paraId="2B17A29A">
            <w:pPr>
              <w:spacing w:before="60" w:after="60"/>
            </w:pPr>
            <w:r>
              <w:rPr>
                <w:rFonts w:hint="eastAsia"/>
              </w:rPr>
              <w:t>这2条完全重复记录可能是重复患者、重复就诊、复制记录或恰好相同的不同患者，当前无法判定；若处理不当，可能影响独立性、样本量和不确定性估计。测量误差也可能影响变量比较，但当前没有直接证据证明存在系统误差。</w:t>
            </w:r>
          </w:p>
        </w:tc>
        <w:tc>
          <w:tcPr>
            <w:tcW w:w="2509" w:type="dxa"/>
          </w:tcPr>
          <w:p w14:paraId="44C5BEAE">
            <w:pPr>
              <w:spacing w:before="60" w:after="60"/>
            </w:pPr>
            <w:r>
              <w:rPr>
                <w:rFonts w:hint="eastAsia"/>
              </w:rPr>
              <w:t>需要患者身份链接、就诊时间、重复就诊规则、数据去重日志；还需要仪器校准、同一标准样本、复测结果和录入审计资料。当前应记录“存在重复线索，但重复身份和测量误差均不可判定”</w:t>
            </w:r>
          </w:p>
        </w:tc>
      </w:tr>
    </w:tbl>
    <w:p w14:paraId="7F298D02"/>
    <w:p w14:paraId="781389D2">
      <w:pPr>
        <w:keepNext/>
        <w:rPr>
          <w:lang w:eastAsia="zh-CN"/>
        </w:rPr>
      </w:pPr>
      <w:r>
        <w:rPr>
          <w:lang w:eastAsia="zh-CN"/>
        </w:rPr>
        <w:t>分组比较：利用表 C2分别判断全表二分类分组和Switzerland中心的类别构成，写出两个阳性比例。再比较原始0至4标签的频数，说明为什么“是否不平衡”必须指明分组口径；用3句作答。</w:t>
      </w:r>
    </w:p>
    <w:p w14:paraId="2F4D719B">
      <w:pPr>
        <w:rPr>
          <w:rFonts w:hint="eastAsia"/>
          <w:u w:val="single"/>
          <w:lang w:eastAsia="zh-CN"/>
        </w:rPr>
      </w:pPr>
      <w:r>
        <w:rPr>
          <w:rFonts w:hint="eastAsia"/>
          <w:u w:val="single"/>
          <w:lang w:eastAsia="zh-CN"/>
        </w:rPr>
        <w:t>按派生二分类结局num&gt;0计算，全表阳性比例为509/920，约55.3%；Switzerland中心阳性比例为115/123，约93.5%。</w:t>
      </w:r>
    </w:p>
    <w:p w14:paraId="0B2F1CD9">
      <w:pPr>
        <w:rPr>
          <w:rFonts w:hint="eastAsia"/>
          <w:u w:val="single"/>
          <w:lang w:eastAsia="zh-CN"/>
        </w:rPr>
      </w:pPr>
      <w:r>
        <w:rPr>
          <w:rFonts w:hint="eastAsia"/>
          <w:u w:val="single"/>
          <w:lang w:eastAsia="zh-CN"/>
        </w:rPr>
        <w:t>两者差异说明全表的二分类构成会受到中心构成影响，Switzerland在合并数据中具有较高的派生阳性比例；但这不能单独证明原因是患者风险、诊断标准还是数据处理差异。</w:t>
      </w:r>
    </w:p>
    <w:p w14:paraId="5D29026B">
      <w:pPr>
        <w:rPr>
          <w:rFonts w:hint="eastAsia"/>
          <w:u w:val="single"/>
          <w:lang w:eastAsia="zh-CN"/>
        </w:rPr>
      </w:pPr>
      <w:r>
        <w:rPr>
          <w:rFonts w:hint="eastAsia"/>
          <w:u w:val="single"/>
          <w:lang w:eastAsia="zh-CN"/>
        </w:rPr>
        <w:t>原始数据分成0、1、2、3、4五类时，0类有411条、4类只有28条，数量差距较大，第4类比较少；但如果把1至4合并成“num&gt;0”，就变成411条对509条，两类数量比较接近。因此，在说“类别是否不平衡”之前，要先说明自己采用的是五分类，还是“num=0与num&gt;0”的二分类。</w:t>
      </w:r>
    </w:p>
    <w:p w14:paraId="124638CB">
      <w:pPr>
        <w:rPr>
          <w:lang w:eastAsia="zh-CN"/>
        </w:rPr>
      </w:pPr>
      <w:r>
        <w:rPr>
          <w:lang w:eastAsia="zh-CN"/>
        </w:rPr>
        <w:t>Q4优先级与未决成因：直接在追踪表第4行，根据表 C1写最先核实的问题、所需资料与仍未知的成因；“什么发现会改变判断”格写何种核查结果会改变分析，不另重复质量清单。</w:t>
      </w:r>
    </w:p>
    <w:p w14:paraId="2AFD7294">
      <w:pPr>
        <w:rPr>
          <w:lang w:eastAsia="zh-CN"/>
        </w:rPr>
      </w:pPr>
      <w:r>
        <w:rPr>
          <w:lang w:eastAsia="zh-CN"/>
        </w:rPr>
        <w:br w:type="page"/>
      </w:r>
    </w:p>
    <w:p w14:paraId="58215F65">
      <w:pPr>
        <w:pStyle w:val="3"/>
        <w:rPr>
          <w:lang w:eastAsia="zh-CN"/>
        </w:rPr>
      </w:pPr>
      <w:r>
        <w:rPr>
          <w:rFonts w:hint="eastAsia" w:ascii="宋体" w:hAnsi="宋体" w:eastAsia="宋体"/>
          <w:lang w:eastAsia="zh-CN"/>
        </w:rPr>
        <w:t>四、</w:t>
      </w:r>
      <w:r>
        <w:rPr>
          <w:lang w:eastAsia="zh-CN"/>
        </w:rPr>
        <w:t xml:space="preserve"> 处理后果与研究边界</w:t>
      </w:r>
    </w:p>
    <w:p w14:paraId="13559869">
      <w:pPr>
        <w:pStyle w:val="15"/>
      </w:pPr>
      <w:r>
        <w:rPr>
          <w:lang w:eastAsia="zh-CN"/>
        </w:rPr>
        <w:t>表 D1  每行一个中心。完整记录指13个特征都非空；零值不视作空缺，未做其他清洗。</w:t>
      </w:r>
      <w:r>
        <w:t>服务Q5。</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839A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55C4AB24">
            <w:r>
              <w:rPr>
                <w:b/>
                <w:color w:val="FFFFFF"/>
              </w:rPr>
              <w:t>中心</w:t>
            </w:r>
          </w:p>
        </w:tc>
        <w:tc>
          <w:tcPr>
            <w:tcW w:w="2509" w:type="dxa"/>
            <w:shd w:val="clear" w:color="auto" w:fill="24586A"/>
          </w:tcPr>
          <w:p w14:paraId="74E66A5A">
            <w:r>
              <w:rPr>
                <w:b/>
                <w:color w:val="FFFFFF"/>
              </w:rPr>
              <w:t>原记录数</w:t>
            </w:r>
          </w:p>
        </w:tc>
        <w:tc>
          <w:tcPr>
            <w:tcW w:w="2509" w:type="dxa"/>
            <w:shd w:val="clear" w:color="auto" w:fill="24586A"/>
          </w:tcPr>
          <w:p w14:paraId="468AFC93">
            <w:r>
              <w:rPr>
                <w:b/>
                <w:color w:val="FFFFFF"/>
              </w:rPr>
              <w:t>完整记录数</w:t>
            </w:r>
          </w:p>
        </w:tc>
        <w:tc>
          <w:tcPr>
            <w:tcW w:w="2509" w:type="dxa"/>
            <w:shd w:val="clear" w:color="auto" w:fill="24586A"/>
          </w:tcPr>
          <w:p w14:paraId="5D08733C">
            <w:r>
              <w:rPr>
                <w:b/>
                <w:color w:val="FFFFFF"/>
              </w:rPr>
              <w:t>保留率%</w:t>
            </w:r>
          </w:p>
        </w:tc>
      </w:tr>
      <w:tr w14:paraId="3A1A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475C2FCE">
            <w:pPr>
              <w:spacing w:before="60" w:after="60"/>
            </w:pPr>
            <w:r>
              <w:rPr>
                <w:sz w:val="19"/>
              </w:rPr>
              <w:t>Cleveland</w:t>
            </w:r>
          </w:p>
        </w:tc>
        <w:tc>
          <w:tcPr>
            <w:tcW w:w="2509" w:type="dxa"/>
          </w:tcPr>
          <w:p w14:paraId="36A2DE09">
            <w:pPr>
              <w:spacing w:before="60" w:after="60"/>
            </w:pPr>
            <w:r>
              <w:rPr>
                <w:sz w:val="19"/>
              </w:rPr>
              <w:t>303</w:t>
            </w:r>
          </w:p>
        </w:tc>
        <w:tc>
          <w:tcPr>
            <w:tcW w:w="2509" w:type="dxa"/>
          </w:tcPr>
          <w:p w14:paraId="212CBDD6">
            <w:pPr>
              <w:spacing w:before="60" w:after="60"/>
            </w:pPr>
            <w:r>
              <w:rPr>
                <w:sz w:val="19"/>
              </w:rPr>
              <w:t>297</w:t>
            </w:r>
          </w:p>
        </w:tc>
        <w:tc>
          <w:tcPr>
            <w:tcW w:w="2509" w:type="dxa"/>
          </w:tcPr>
          <w:p w14:paraId="4C7B87EB">
            <w:pPr>
              <w:spacing w:before="60" w:after="60"/>
            </w:pPr>
            <w:r>
              <w:rPr>
                <w:sz w:val="19"/>
              </w:rPr>
              <w:t>98.0</w:t>
            </w:r>
          </w:p>
        </w:tc>
      </w:tr>
      <w:tr w14:paraId="3953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173D4F58">
            <w:pPr>
              <w:spacing w:before="60" w:after="60"/>
            </w:pPr>
            <w:r>
              <w:rPr>
                <w:sz w:val="19"/>
              </w:rPr>
              <w:t>Hungary</w:t>
            </w:r>
          </w:p>
        </w:tc>
        <w:tc>
          <w:tcPr>
            <w:tcW w:w="2509" w:type="dxa"/>
          </w:tcPr>
          <w:p w14:paraId="2619983F">
            <w:pPr>
              <w:spacing w:before="60" w:after="60"/>
            </w:pPr>
            <w:r>
              <w:rPr>
                <w:sz w:val="19"/>
              </w:rPr>
              <w:t>294</w:t>
            </w:r>
          </w:p>
        </w:tc>
        <w:tc>
          <w:tcPr>
            <w:tcW w:w="2509" w:type="dxa"/>
          </w:tcPr>
          <w:p w14:paraId="3EF261FC">
            <w:pPr>
              <w:spacing w:before="60" w:after="60"/>
            </w:pPr>
            <w:r>
              <w:rPr>
                <w:sz w:val="19"/>
              </w:rPr>
              <w:t>1</w:t>
            </w:r>
          </w:p>
        </w:tc>
        <w:tc>
          <w:tcPr>
            <w:tcW w:w="2509" w:type="dxa"/>
          </w:tcPr>
          <w:p w14:paraId="73A5C3C1">
            <w:pPr>
              <w:spacing w:before="60" w:after="60"/>
            </w:pPr>
            <w:r>
              <w:rPr>
                <w:sz w:val="19"/>
              </w:rPr>
              <w:t>0.3</w:t>
            </w:r>
          </w:p>
        </w:tc>
      </w:tr>
      <w:tr w14:paraId="5F6A1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5D14309F">
            <w:pPr>
              <w:spacing w:before="60" w:after="60"/>
            </w:pPr>
            <w:r>
              <w:rPr>
                <w:sz w:val="19"/>
              </w:rPr>
              <w:t>Switzerland</w:t>
            </w:r>
          </w:p>
        </w:tc>
        <w:tc>
          <w:tcPr>
            <w:tcW w:w="2509" w:type="dxa"/>
          </w:tcPr>
          <w:p w14:paraId="6A9A3A4C">
            <w:pPr>
              <w:spacing w:before="60" w:after="60"/>
            </w:pPr>
            <w:r>
              <w:rPr>
                <w:sz w:val="19"/>
              </w:rPr>
              <w:t>123</w:t>
            </w:r>
          </w:p>
        </w:tc>
        <w:tc>
          <w:tcPr>
            <w:tcW w:w="2509" w:type="dxa"/>
          </w:tcPr>
          <w:p w14:paraId="39BB5D16">
            <w:pPr>
              <w:spacing w:before="60" w:after="60"/>
            </w:pPr>
            <w:r>
              <w:rPr>
                <w:sz w:val="19"/>
              </w:rPr>
              <w:t>0</w:t>
            </w:r>
          </w:p>
        </w:tc>
        <w:tc>
          <w:tcPr>
            <w:tcW w:w="2509" w:type="dxa"/>
          </w:tcPr>
          <w:p w14:paraId="63EEE8E9">
            <w:pPr>
              <w:spacing w:before="60" w:after="60"/>
            </w:pPr>
            <w:r>
              <w:rPr>
                <w:sz w:val="19"/>
              </w:rPr>
              <w:t>0.0</w:t>
            </w:r>
          </w:p>
        </w:tc>
      </w:tr>
      <w:tr w14:paraId="65771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14:paraId="04F1A5C1">
            <w:pPr>
              <w:spacing w:before="60" w:after="60"/>
            </w:pPr>
            <w:r>
              <w:rPr>
                <w:sz w:val="19"/>
              </w:rPr>
              <w:t>VA Long Beach</w:t>
            </w:r>
          </w:p>
        </w:tc>
        <w:tc>
          <w:tcPr>
            <w:tcW w:w="2509" w:type="dxa"/>
          </w:tcPr>
          <w:p w14:paraId="45708DBE">
            <w:pPr>
              <w:spacing w:before="60" w:after="60"/>
            </w:pPr>
            <w:r>
              <w:rPr>
                <w:sz w:val="19"/>
              </w:rPr>
              <w:t>200</w:t>
            </w:r>
          </w:p>
        </w:tc>
        <w:tc>
          <w:tcPr>
            <w:tcW w:w="2509" w:type="dxa"/>
          </w:tcPr>
          <w:p w14:paraId="09FA8772">
            <w:pPr>
              <w:spacing w:before="60" w:after="60"/>
            </w:pPr>
            <w:r>
              <w:rPr>
                <w:sz w:val="19"/>
              </w:rPr>
              <w:t>1</w:t>
            </w:r>
          </w:p>
        </w:tc>
        <w:tc>
          <w:tcPr>
            <w:tcW w:w="2509" w:type="dxa"/>
          </w:tcPr>
          <w:p w14:paraId="6B2AD696">
            <w:pPr>
              <w:spacing w:before="60" w:after="60"/>
            </w:pPr>
            <w:r>
              <w:rPr>
                <w:sz w:val="19"/>
              </w:rPr>
              <w:t>0.5</w:t>
            </w:r>
          </w:p>
        </w:tc>
      </w:tr>
    </w:tbl>
    <w:p w14:paraId="25E7231B"/>
    <w:p w14:paraId="2F3A8618">
      <w:pPr>
        <w:pStyle w:val="15"/>
        <w:rPr>
          <w:lang w:eastAsia="zh-CN"/>
        </w:rPr>
      </w:pPr>
      <w:r>
        <w:rPr>
          <w:lang w:eastAsia="zh-CN"/>
        </w:rPr>
        <w:t>表 D2  Cleveland第1条真实记录的尺度转换。均值和标准差来自该中心303条记录；</w:t>
      </w:r>
      <w:r>
        <w:rPr>
          <w:highlight w:val="yellow"/>
          <w:lang w:eastAsia="zh-CN"/>
        </w:rPr>
        <w:t>标准差分母用n。z=(原值−均值)/标准差。</w:t>
      </w:r>
      <w:r>
        <w:rPr>
          <w:lang w:eastAsia="zh-CN"/>
        </w:rPr>
        <w:t>原单位见表B1；服务Q5。</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14:paraId="5AAB4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14:paraId="733724E7">
            <w:r>
              <w:rPr>
                <w:b/>
                <w:color w:val="FFFFFF"/>
              </w:rPr>
              <w:t>变量</w:t>
            </w:r>
          </w:p>
        </w:tc>
        <w:tc>
          <w:tcPr>
            <w:tcW w:w="2007" w:type="dxa"/>
            <w:shd w:val="clear" w:color="auto" w:fill="24586A"/>
          </w:tcPr>
          <w:p w14:paraId="258F981F">
            <w:r>
              <w:rPr>
                <w:b/>
                <w:color w:val="FFFFFF"/>
              </w:rPr>
              <w:t>Cleveland第1条值</w:t>
            </w:r>
          </w:p>
        </w:tc>
        <w:tc>
          <w:tcPr>
            <w:tcW w:w="2007" w:type="dxa"/>
            <w:shd w:val="clear" w:color="auto" w:fill="24586A"/>
          </w:tcPr>
          <w:p w14:paraId="10CBADD0">
            <w:r>
              <w:rPr>
                <w:b/>
                <w:color w:val="FFFFFF"/>
              </w:rPr>
              <w:t>中心均值</w:t>
            </w:r>
          </w:p>
        </w:tc>
        <w:tc>
          <w:tcPr>
            <w:tcW w:w="2007" w:type="dxa"/>
            <w:shd w:val="clear" w:color="auto" w:fill="24586A"/>
          </w:tcPr>
          <w:p w14:paraId="70D7C227">
            <w:r>
              <w:rPr>
                <w:b/>
                <w:color w:val="FFFFFF"/>
              </w:rPr>
              <w:t>中心标准差</w:t>
            </w:r>
          </w:p>
        </w:tc>
        <w:tc>
          <w:tcPr>
            <w:tcW w:w="2007" w:type="dxa"/>
            <w:shd w:val="clear" w:color="auto" w:fill="24586A"/>
          </w:tcPr>
          <w:p w14:paraId="204037D9">
            <w:r>
              <w:rPr>
                <w:b/>
                <w:color w:val="FFFFFF"/>
              </w:rPr>
              <w:t>转换后值</w:t>
            </w:r>
          </w:p>
        </w:tc>
      </w:tr>
      <w:tr w14:paraId="601C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7AACF09">
            <w:pPr>
              <w:spacing w:before="60" w:after="60"/>
            </w:pPr>
            <w:r>
              <w:rPr>
                <w:sz w:val="19"/>
              </w:rPr>
              <w:t>年龄</w:t>
            </w:r>
          </w:p>
        </w:tc>
        <w:tc>
          <w:tcPr>
            <w:tcW w:w="2007" w:type="dxa"/>
          </w:tcPr>
          <w:p w14:paraId="6ED59190">
            <w:pPr>
              <w:spacing w:before="60" w:after="60"/>
            </w:pPr>
            <w:r>
              <w:rPr>
                <w:sz w:val="19"/>
              </w:rPr>
              <w:t>63.0</w:t>
            </w:r>
          </w:p>
        </w:tc>
        <w:tc>
          <w:tcPr>
            <w:tcW w:w="2007" w:type="dxa"/>
          </w:tcPr>
          <w:p w14:paraId="123E46EA">
            <w:pPr>
              <w:spacing w:before="60" w:after="60"/>
            </w:pPr>
            <w:r>
              <w:rPr>
                <w:sz w:val="19"/>
              </w:rPr>
              <w:t>54.439</w:t>
            </w:r>
          </w:p>
        </w:tc>
        <w:tc>
          <w:tcPr>
            <w:tcW w:w="2007" w:type="dxa"/>
          </w:tcPr>
          <w:p w14:paraId="7A332D63">
            <w:pPr>
              <w:spacing w:before="60" w:after="60"/>
            </w:pPr>
            <w:r>
              <w:rPr>
                <w:sz w:val="19"/>
                <w:highlight w:val="yellow"/>
              </w:rPr>
              <w:t>9.024</w:t>
            </w:r>
          </w:p>
        </w:tc>
        <w:tc>
          <w:tcPr>
            <w:tcW w:w="2007" w:type="dxa"/>
          </w:tcPr>
          <w:p w14:paraId="18611984">
            <w:pPr>
              <w:spacing w:before="60" w:after="60"/>
            </w:pPr>
            <w:r>
              <w:rPr>
                <w:sz w:val="19"/>
              </w:rPr>
              <w:t>0.949</w:t>
            </w:r>
          </w:p>
        </w:tc>
      </w:tr>
      <w:tr w14:paraId="096E9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449289FA">
            <w:pPr>
              <w:spacing w:before="60" w:after="60"/>
            </w:pPr>
            <w:r>
              <w:rPr>
                <w:sz w:val="19"/>
              </w:rPr>
              <w:t>静息血压</w:t>
            </w:r>
          </w:p>
        </w:tc>
        <w:tc>
          <w:tcPr>
            <w:tcW w:w="2007" w:type="dxa"/>
          </w:tcPr>
          <w:p w14:paraId="44C4089F">
            <w:pPr>
              <w:spacing w:before="60" w:after="60"/>
            </w:pPr>
            <w:r>
              <w:rPr>
                <w:sz w:val="19"/>
              </w:rPr>
              <w:t>145.0</w:t>
            </w:r>
          </w:p>
        </w:tc>
        <w:tc>
          <w:tcPr>
            <w:tcW w:w="2007" w:type="dxa"/>
          </w:tcPr>
          <w:p w14:paraId="2F8B9C92">
            <w:pPr>
              <w:spacing w:before="60" w:after="60"/>
            </w:pPr>
            <w:r>
              <w:rPr>
                <w:sz w:val="19"/>
              </w:rPr>
              <w:t>131.69</w:t>
            </w:r>
          </w:p>
        </w:tc>
        <w:tc>
          <w:tcPr>
            <w:tcW w:w="2007" w:type="dxa"/>
          </w:tcPr>
          <w:p w14:paraId="1A025A98">
            <w:pPr>
              <w:spacing w:before="60" w:after="60"/>
            </w:pPr>
            <w:r>
              <w:rPr>
                <w:sz w:val="19"/>
              </w:rPr>
              <w:t>17.571</w:t>
            </w:r>
          </w:p>
        </w:tc>
        <w:tc>
          <w:tcPr>
            <w:tcW w:w="2007" w:type="dxa"/>
          </w:tcPr>
          <w:p w14:paraId="675A2C9E">
            <w:pPr>
              <w:spacing w:before="60" w:after="60"/>
            </w:pPr>
            <w:r>
              <w:rPr>
                <w:sz w:val="19"/>
              </w:rPr>
              <w:t>0.758</w:t>
            </w:r>
          </w:p>
        </w:tc>
      </w:tr>
      <w:tr w14:paraId="29A3D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14:paraId="7328A4BD">
            <w:pPr>
              <w:spacing w:before="60" w:after="60"/>
            </w:pPr>
            <w:r>
              <w:rPr>
                <w:sz w:val="19"/>
              </w:rPr>
              <w:t>胆固醇</w:t>
            </w:r>
          </w:p>
        </w:tc>
        <w:tc>
          <w:tcPr>
            <w:tcW w:w="2007" w:type="dxa"/>
          </w:tcPr>
          <w:p w14:paraId="7944DADF">
            <w:pPr>
              <w:spacing w:before="60" w:after="60"/>
            </w:pPr>
            <w:r>
              <w:rPr>
                <w:sz w:val="19"/>
              </w:rPr>
              <w:t>233.0</w:t>
            </w:r>
          </w:p>
        </w:tc>
        <w:tc>
          <w:tcPr>
            <w:tcW w:w="2007" w:type="dxa"/>
          </w:tcPr>
          <w:p w14:paraId="618D92B9">
            <w:pPr>
              <w:spacing w:before="60" w:after="60"/>
            </w:pPr>
            <w:r>
              <w:rPr>
                <w:sz w:val="19"/>
              </w:rPr>
              <w:t>246.693</w:t>
            </w:r>
          </w:p>
        </w:tc>
        <w:tc>
          <w:tcPr>
            <w:tcW w:w="2007" w:type="dxa"/>
          </w:tcPr>
          <w:p w14:paraId="0F42AAD6">
            <w:pPr>
              <w:spacing w:before="60" w:after="60"/>
            </w:pPr>
            <w:r>
              <w:rPr>
                <w:sz w:val="19"/>
              </w:rPr>
              <w:t>51.691</w:t>
            </w:r>
          </w:p>
        </w:tc>
        <w:tc>
          <w:tcPr>
            <w:tcW w:w="2007" w:type="dxa"/>
          </w:tcPr>
          <w:p w14:paraId="0BA08F3D">
            <w:pPr>
              <w:spacing w:before="60" w:after="60"/>
            </w:pPr>
            <w:r>
              <w:rPr>
                <w:sz w:val="19"/>
              </w:rPr>
              <w:t>-0.265</w:t>
            </w:r>
          </w:p>
        </w:tc>
      </w:tr>
    </w:tbl>
    <w:p w14:paraId="0CE95226"/>
    <w:p w14:paraId="6E012563">
      <w:pPr>
        <w:rPr>
          <w:lang w:eastAsia="zh-CN"/>
        </w:rPr>
      </w:pPr>
      <w:r>
        <w:rPr>
          <w:lang w:eastAsia="zh-CN"/>
        </w:rPr>
        <w:t>编码对照：</w:t>
      </w:r>
      <w:r>
        <w:rPr>
          <w:u w:val="single"/>
          <w:lang w:eastAsia="zh-CN"/>
        </w:rPr>
        <w:t>同一份胸痛信息可用1、2、3、4编码，也可重命名为10、20、40、80，类别含义均保持不变。</w:t>
      </w:r>
      <w:r>
        <w:rPr>
          <w:lang w:eastAsia="zh-CN"/>
        </w:rPr>
        <w:t>标准化后的年龄仍可能与中心、测量流程或缺失机制有关。这里只展示变换后的数值，未评估任何模型。</w:t>
      </w:r>
    </w:p>
    <w:p w14:paraId="3D043FE6">
      <w:pPr>
        <w:pStyle w:val="15"/>
      </w:pPr>
      <w:r>
        <w:rPr>
          <w:lang w:eastAsia="zh-CN"/>
        </w:rPr>
        <w:t>表 D3  五个教学示意情境；不是920条心脏病记录的一部分。全部输入如下，单位与观察层级见各行。</w:t>
      </w:r>
      <w:r>
        <w:t>服务Q6。</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976"/>
        <w:gridCol w:w="2880"/>
      </w:tblGrid>
      <w:tr w14:paraId="2FFBB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14:paraId="67143AFC">
            <w:r>
              <w:rPr>
                <w:b/>
                <w:color w:val="FFFFFF"/>
              </w:rPr>
              <w:t>情境</w:t>
            </w:r>
          </w:p>
        </w:tc>
        <w:tc>
          <w:tcPr>
            <w:tcW w:w="5976" w:type="dxa"/>
            <w:shd w:val="clear" w:color="auto" w:fill="24586A"/>
          </w:tcPr>
          <w:p w14:paraId="0E27CCFC">
            <w:r>
              <w:rPr>
                <w:b/>
                <w:color w:val="FFFFFF"/>
              </w:rPr>
              <w:t>已知信息</w:t>
            </w:r>
          </w:p>
        </w:tc>
        <w:tc>
          <w:tcPr>
            <w:tcW w:w="2880" w:type="dxa"/>
            <w:shd w:val="clear" w:color="auto" w:fill="24586A"/>
          </w:tcPr>
          <w:p w14:paraId="27EFA78E">
            <w:r>
              <w:rPr>
                <w:b/>
                <w:color w:val="FFFFFF"/>
              </w:rPr>
              <w:t>补充记录</w:t>
            </w:r>
          </w:p>
        </w:tc>
      </w:tr>
      <w:tr w14:paraId="37A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6751C0A0">
            <w:pPr>
              <w:spacing w:before="60" w:after="60"/>
            </w:pPr>
            <w:r>
              <w:rPr>
                <w:sz w:val="19"/>
              </w:rPr>
              <w:t>随访</w:t>
            </w:r>
          </w:p>
        </w:tc>
        <w:tc>
          <w:tcPr>
            <w:tcW w:w="5976" w:type="dxa"/>
          </w:tcPr>
          <w:p w14:paraId="4657A246">
            <w:pPr>
              <w:spacing w:before="60" w:after="60"/>
              <w:rPr>
                <w:lang w:eastAsia="zh-CN"/>
              </w:rPr>
            </w:pPr>
            <w:r>
              <w:rPr>
                <w:sz w:val="19"/>
                <w:lang w:eastAsia="zh-CN"/>
              </w:rPr>
              <w:t>甲：观察12月后发生事件；乙：观察12月结束，尚未发生事件</w:t>
            </w:r>
          </w:p>
        </w:tc>
        <w:tc>
          <w:tcPr>
            <w:tcW w:w="2880" w:type="dxa"/>
          </w:tcPr>
          <w:p w14:paraId="2AF943B4">
            <w:pPr>
              <w:spacing w:before="60" w:after="60"/>
            </w:pPr>
            <w:r>
              <w:rPr>
                <w:sz w:val="19"/>
              </w:rPr>
              <w:t>甲乙的观察时长相同</w:t>
            </w:r>
          </w:p>
        </w:tc>
      </w:tr>
      <w:tr w14:paraId="3A67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2000EE28">
            <w:pPr>
              <w:spacing w:before="60" w:after="60"/>
            </w:pPr>
            <w:r>
              <w:rPr>
                <w:sz w:val="19"/>
              </w:rPr>
              <w:t>分期与计数</w:t>
            </w:r>
          </w:p>
        </w:tc>
        <w:tc>
          <w:tcPr>
            <w:tcW w:w="5976" w:type="dxa"/>
          </w:tcPr>
          <w:p w14:paraId="5EBD2BD4">
            <w:pPr>
              <w:spacing w:before="60" w:after="60"/>
              <w:rPr>
                <w:lang w:eastAsia="zh-CN"/>
              </w:rPr>
            </w:pPr>
            <w:r>
              <w:rPr>
                <w:sz w:val="19"/>
                <w:lang w:eastAsia="zh-CN"/>
              </w:rPr>
              <w:t>某独立示意实验：病期I、II、III；突变数0、1、4</w:t>
            </w:r>
          </w:p>
        </w:tc>
        <w:tc>
          <w:tcPr>
            <w:tcW w:w="2880" w:type="dxa"/>
          </w:tcPr>
          <w:p w14:paraId="1A473FCE">
            <w:pPr>
              <w:spacing w:before="60" w:after="60"/>
              <w:rPr>
                <w:lang w:eastAsia="zh-CN"/>
              </w:rPr>
            </w:pPr>
            <w:r>
              <w:rPr>
                <w:sz w:val="19"/>
                <w:lang w:eastAsia="zh-CN"/>
              </w:rPr>
              <w:t>分期标签不提供等距保证</w:t>
            </w:r>
          </w:p>
        </w:tc>
      </w:tr>
      <w:tr w14:paraId="02F9D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30FA8DFB">
            <w:pPr>
              <w:spacing w:before="60" w:after="60"/>
            </w:pPr>
            <w:r>
              <w:rPr>
                <w:sz w:val="19"/>
              </w:rPr>
              <w:t>单细胞</w:t>
            </w:r>
          </w:p>
        </w:tc>
        <w:tc>
          <w:tcPr>
            <w:tcW w:w="5976" w:type="dxa"/>
          </w:tcPr>
          <w:p w14:paraId="1725AE27">
            <w:pPr>
              <w:spacing w:before="60" w:after="60"/>
              <w:rPr>
                <w:lang w:eastAsia="zh-CN"/>
              </w:rPr>
            </w:pPr>
            <w:r>
              <w:rPr>
                <w:sz w:val="19"/>
                <w:lang w:eastAsia="zh-CN"/>
              </w:rPr>
              <w:t>3位供者，每人100个细胞，每个细胞测20000个基因</w:t>
            </w:r>
          </w:p>
        </w:tc>
        <w:tc>
          <w:tcPr>
            <w:tcW w:w="2880" w:type="dxa"/>
          </w:tcPr>
          <w:p w14:paraId="1B96CB16">
            <w:pPr>
              <w:spacing w:before="60" w:after="60"/>
              <w:rPr>
                <w:lang w:eastAsia="zh-CN"/>
              </w:rPr>
            </w:pPr>
            <w:r>
              <w:rPr>
                <w:sz w:val="19"/>
                <w:lang w:eastAsia="zh-CN"/>
              </w:rPr>
              <w:t>另有供者编号与测序批次</w:t>
            </w:r>
          </w:p>
        </w:tc>
      </w:tr>
      <w:tr w14:paraId="470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5EC86A6">
            <w:pPr>
              <w:spacing w:before="60" w:after="60"/>
            </w:pPr>
            <w:r>
              <w:rPr>
                <w:sz w:val="19"/>
              </w:rPr>
              <w:t>影像</w:t>
            </w:r>
          </w:p>
        </w:tc>
        <w:tc>
          <w:tcPr>
            <w:tcW w:w="5976" w:type="dxa"/>
          </w:tcPr>
          <w:p w14:paraId="1DF66560">
            <w:pPr>
              <w:spacing w:before="60" w:after="60"/>
              <w:rPr>
                <w:lang w:eastAsia="zh-CN"/>
              </w:rPr>
            </w:pPr>
            <w:r>
              <w:rPr>
                <w:sz w:val="19"/>
                <w:lang w:eastAsia="zh-CN"/>
              </w:rPr>
              <w:t>20位受试者，每人2张64×64灰度图</w:t>
            </w:r>
          </w:p>
        </w:tc>
        <w:tc>
          <w:tcPr>
            <w:tcW w:w="2880" w:type="dxa"/>
          </w:tcPr>
          <w:p w14:paraId="109BE0E8">
            <w:pPr>
              <w:spacing w:before="60" w:after="60"/>
              <w:rPr>
                <w:lang w:eastAsia="zh-CN"/>
              </w:rPr>
            </w:pPr>
            <w:r>
              <w:rPr>
                <w:sz w:val="19"/>
                <w:lang w:eastAsia="zh-CN"/>
              </w:rPr>
              <w:t>按图像建表并保留受试者编号</w:t>
            </w:r>
          </w:p>
        </w:tc>
      </w:tr>
      <w:tr w14:paraId="6D5C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14:paraId="44429141">
            <w:pPr>
              <w:spacing w:before="60" w:after="60"/>
            </w:pPr>
            <w:r>
              <w:rPr>
                <w:sz w:val="19"/>
              </w:rPr>
              <w:t>测量核查</w:t>
            </w:r>
          </w:p>
        </w:tc>
        <w:tc>
          <w:tcPr>
            <w:tcW w:w="5976" w:type="dxa"/>
          </w:tcPr>
          <w:p w14:paraId="48CB4580">
            <w:pPr>
              <w:spacing w:before="60" w:after="60"/>
              <w:rPr>
                <w:lang w:eastAsia="zh-CN"/>
              </w:rPr>
            </w:pPr>
            <w:r>
              <w:rPr>
                <w:sz w:val="19"/>
                <w:lang w:eastAsia="zh-CN"/>
              </w:rPr>
              <w:t>同一标准样本：仪器甲重复100、101、99；乙重复120、121、119</w:t>
            </w:r>
          </w:p>
        </w:tc>
        <w:tc>
          <w:tcPr>
            <w:tcW w:w="2880" w:type="dxa"/>
          </w:tcPr>
          <w:p w14:paraId="39362601">
            <w:pPr>
              <w:spacing w:before="60" w:after="60"/>
              <w:rPr>
                <w:lang w:eastAsia="zh-CN"/>
              </w:rPr>
            </w:pPr>
            <w:r>
              <w:rPr>
                <w:sz w:val="19"/>
                <w:lang w:eastAsia="zh-CN"/>
              </w:rPr>
              <w:t>任意单位；样本相同；未提供校准记录</w:t>
            </w:r>
          </w:p>
        </w:tc>
      </w:tr>
    </w:tbl>
    <w:p w14:paraId="196894B5">
      <w:pPr>
        <w:rPr>
          <w:lang w:eastAsia="zh-CN"/>
        </w:rPr>
      </w:pPr>
    </w:p>
    <w:p w14:paraId="5C1DA4B7">
      <w:pPr>
        <w:rPr>
          <w:lang w:eastAsia="zh-CN"/>
        </w:rPr>
      </w:pPr>
      <w:r>
        <w:rPr>
          <w:lang w:eastAsia="zh-CN"/>
        </w:rPr>
        <w:br w:type="page"/>
      </w:r>
    </w:p>
    <w:p w14:paraId="7844ECD3">
      <w:pPr>
        <w:pStyle w:val="3"/>
        <w:rPr>
          <w:lang w:eastAsia="zh-CN"/>
        </w:rPr>
      </w:pPr>
      <w:r>
        <w:rPr>
          <w:lang w:eastAsia="zh-CN"/>
        </w:rPr>
        <w:t>Q5 处理选择的代价</w:t>
      </w:r>
    </w:p>
    <w:p w14:paraId="073E4D85">
      <w:pPr>
        <w:rPr>
          <w:lang w:eastAsia="zh-CN"/>
        </w:rPr>
      </w:pPr>
      <w:r>
        <w:rPr>
          <w:lang w:eastAsia="zh-CN"/>
        </w:rPr>
        <w:t>必学：删除记录对人群构成的影响、编码不应添加不存在的数量关系、标准化的用途与限制。资源：R5及表 D1、表 D2。</w:t>
      </w:r>
    </w:p>
    <w:p w14:paraId="7C30AC52">
      <w:pPr>
        <w:keepNext/>
        <w:rPr>
          <w:lang w:eastAsia="zh-CN"/>
        </w:rPr>
      </w:pPr>
      <w:r>
        <w:rPr>
          <w:lang w:eastAsia="zh-CN"/>
        </w:rPr>
        <w:t>筛选后果：从表 D1读出完整记录总数，计算其中Cleveland所占比例，并与原表比例比较。用3句说明这会怎样改变“描述四中心患者”的任务，以及是否足以支持选项C；更新追踪表第5行。</w:t>
      </w:r>
    </w:p>
    <w:p w14:paraId="5129398A">
      <w:pPr>
        <w:rPr>
          <w:u w:val="single"/>
          <w:lang w:eastAsia="zh-CN"/>
        </w:rPr>
      </w:pPr>
      <w:r>
        <w:rPr>
          <w:u w:val="single"/>
          <w:lang w:eastAsia="zh-CN"/>
        </w:rPr>
        <w:t>表D1中，13个特征都非空的完整记录共有299条，即297＋1＋0＋1。</w:t>
      </w:r>
      <w:r>
        <w:rPr>
          <w:u w:val="single"/>
          <w:lang w:eastAsia="zh-CN"/>
        </w:rPr>
        <w:br w:type="textWrapping"/>
      </w:r>
      <w:r>
        <w:rPr>
          <w:u w:val="single"/>
          <w:lang w:eastAsia="zh-CN"/>
        </w:rPr>
        <w:t>其中Cleveland有297条，占完整记录的297/299≈99.3%；而在原始920条记录中，Cleveland只占303/920≈32.9%。因此，若删除所有缺失行，分析对象将从四中心记录变成几乎只有Cleveland记录，不能再称为“描述四中心患者”；这一结果支持限制使用的思路，但不能仅凭删行后数据直接选择C，而应先核实缺失原因并决定是否保留分中心分析。</w:t>
      </w:r>
    </w:p>
    <w:p w14:paraId="64C4C8CE">
      <w:pPr>
        <w:rPr>
          <w:lang w:eastAsia="zh-CN"/>
        </w:rPr>
      </w:pPr>
      <w:r>
        <w:rPr>
          <w:lang w:eastAsia="zh-CN"/>
        </w:rPr>
        <w:t>处理决策表：为了具体化总方案，比较表 C1、表 D1与表 D2；每行只写一句“决定及理由；需检查或会停止的发现”。“先核实再决定”是有效选择；可引用Q4清单，避免抄写相同内容。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128"/>
      </w:tblGrid>
      <w:tr w14:paraId="04BB8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24586A"/>
          </w:tcPr>
          <w:p w14:paraId="6C58744E">
            <w:r>
              <w:rPr>
                <w:b/>
                <w:color w:val="FFFFFF"/>
              </w:rPr>
              <w:t>候选操作</w:t>
            </w:r>
          </w:p>
        </w:tc>
        <w:tc>
          <w:tcPr>
            <w:tcW w:w="7128" w:type="dxa"/>
            <w:shd w:val="clear" w:color="auto" w:fill="24586A"/>
          </w:tcPr>
          <w:p w14:paraId="1872BCA4">
            <w:pPr>
              <w:rPr>
                <w:lang w:eastAsia="zh-CN"/>
              </w:rPr>
            </w:pPr>
            <w:r>
              <w:rPr>
                <w:b/>
                <w:color w:val="FFFFFF"/>
                <w:lang w:eastAsia="zh-CN"/>
              </w:rPr>
              <w:t>一句写明决定及理由；需检查或停止的发现</w:t>
            </w:r>
          </w:p>
        </w:tc>
      </w:tr>
      <w:tr w14:paraId="4D6A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2A1F5C1B">
            <w:pPr>
              <w:spacing w:before="60" w:after="60"/>
            </w:pPr>
            <w:r>
              <w:rPr>
                <w:sz w:val="19"/>
              </w:rPr>
              <w:t>删除全部缺失行</w:t>
            </w:r>
          </w:p>
        </w:tc>
        <w:tc>
          <w:tcPr>
            <w:tcW w:w="7128" w:type="dxa"/>
          </w:tcPr>
          <w:p w14:paraId="101D419E">
            <w:pPr>
              <w:spacing w:before="60" w:after="60"/>
            </w:pPr>
            <w:r>
              <w:rPr>
                <w:rFonts w:hint="eastAsia"/>
              </w:rPr>
              <w:t>暂不采用。删除后只剩299条完整记录，其中Cleveland占99.3%，会严重改变原有四中心构成；若研究目标仍是描述四中心，应停止这种全案例删除方案，改为先分中心描述并核查缺失机制。</w:t>
            </w:r>
          </w:p>
        </w:tc>
      </w:tr>
      <w:tr w14:paraId="2169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1C1EB19C">
            <w:pPr>
              <w:spacing w:before="60" w:after="60"/>
            </w:pPr>
            <w:r>
              <w:rPr>
                <w:sz w:val="19"/>
              </w:rPr>
              <w:t>将可疑零值改为空缺</w:t>
            </w:r>
          </w:p>
        </w:tc>
        <w:tc>
          <w:tcPr>
            <w:tcW w:w="7128" w:type="dxa"/>
          </w:tcPr>
          <w:p w14:paraId="60907873">
            <w:pPr>
              <w:spacing w:before="60" w:after="60"/>
            </w:pPr>
            <w:r>
              <w:rPr>
                <w:rFonts w:hint="eastAsia"/>
              </w:rPr>
              <w:t>先核实再决定，不自动修改。Switzerland有123条胆固醇零值，VA Long Beach有49条胆固醇零值和1条血压零值；只有原始字典、录入规则或中心说明确认0是缺失占位时，才能改为空缺。若无法确认0的含义，应保留原始值并将该字段限制用于描述或分析。</w:t>
            </w:r>
          </w:p>
        </w:tc>
      </w:tr>
      <w:tr w14:paraId="626F8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6FCE85B4">
            <w:pPr>
              <w:spacing w:before="60" w:after="60"/>
              <w:rPr>
                <w:lang w:eastAsia="zh-CN"/>
              </w:rPr>
            </w:pPr>
            <w:r>
              <w:rPr>
                <w:sz w:val="19"/>
                <w:lang w:eastAsia="zh-CN"/>
              </w:rPr>
              <w:t>将无序类别直接按编号当数量</w:t>
            </w:r>
          </w:p>
        </w:tc>
        <w:tc>
          <w:tcPr>
            <w:tcW w:w="7128" w:type="dxa"/>
          </w:tcPr>
          <w:p w14:paraId="60EC4067">
            <w:pPr>
              <w:spacing w:before="60" w:after="60"/>
              <w:rPr>
                <w:lang w:eastAsia="zh-CN"/>
              </w:rPr>
            </w:pPr>
            <w:r>
              <w:rPr>
                <w:rFonts w:hint="eastAsia"/>
                <w:lang w:eastAsia="zh-CN"/>
              </w:rPr>
              <w:t>不采用。胸痛类别、静息心电图和灌注检查类别的数字是类别代码，不表示等距数量；重新编号会改变数值均值，却不会改变类别含义。若模型必须使用这些字段，应采用指示变量编码，并明确参照类别。</w:t>
            </w:r>
          </w:p>
        </w:tc>
      </w:tr>
      <w:tr w14:paraId="301A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880" w:type="dxa"/>
          </w:tcPr>
          <w:p w14:paraId="6C6FF4F5">
            <w:pPr>
              <w:spacing w:before="60" w:after="60"/>
            </w:pPr>
            <w:r>
              <w:rPr>
                <w:sz w:val="19"/>
              </w:rPr>
              <w:t>标准化数值特征</w:t>
            </w:r>
          </w:p>
        </w:tc>
        <w:tc>
          <w:tcPr>
            <w:tcW w:w="7128" w:type="dxa"/>
          </w:tcPr>
          <w:p w14:paraId="1E153EE3">
            <w:pPr>
              <w:spacing w:before="60" w:after="60"/>
            </w:pPr>
            <w:r>
              <w:rPr>
                <w:rFonts w:hint="eastAsia"/>
              </w:rPr>
              <w:t>有条件采用。年龄、静息血压、胆固醇、最大心率等真实数值测量可在特定模型、正则化或优化需要时标准化；但标准化不能修复缺失、零值含义不明、中心差异或测量偏差。未来建立模型时，应先划分训练集和测试集，只用训练集估计均值与标准差。</w:t>
            </w:r>
          </w:p>
        </w:tc>
      </w:tr>
    </w:tbl>
    <w:p w14:paraId="7A84CFAF"/>
    <w:p w14:paraId="542068E1">
      <w:pPr>
        <w:keepNext/>
        <w:rPr>
          <w:lang w:eastAsia="zh-CN"/>
        </w:rPr>
      </w:pPr>
      <w:r>
        <w:rPr>
          <w:lang w:eastAsia="zh-CN"/>
        </w:rPr>
        <w:t>尺度复核：按表 D2公式核算第1条记录的年龄转换值（保留两位小数），再解释为什么将胸痛重新编号会改变其数值均值但不改变类别含义。修订课堂表的标准化栏，用两句注明方法依赖条件；最后把尚缺的零值核查写入追踪表第5行。</w:t>
      </w:r>
    </w:p>
    <w:p w14:paraId="3E063EC4">
      <w:pPr>
        <w:rPr>
          <w:rFonts w:hint="eastAsia"/>
          <w:u w:val="single"/>
          <w:lang w:eastAsia="zh-CN"/>
        </w:rPr>
      </w:pPr>
      <w:r>
        <w:rPr>
          <w:rFonts w:hint="eastAsia"/>
          <w:u w:val="single"/>
          <w:lang w:eastAsia="zh-CN"/>
        </w:rPr>
        <w:t>年龄的标准化值为：z=(63.0−54.439)/9.024≈0.95，保留两位小数为0.95。这表示Cleveland第1条记录的年龄比该中心平均年龄高约0.95个标准差。</w:t>
      </w:r>
    </w:p>
    <w:p w14:paraId="593F522A">
      <w:pPr>
        <w:rPr>
          <w:rFonts w:hint="eastAsia"/>
          <w:u w:val="single"/>
          <w:lang w:eastAsia="zh-CN"/>
        </w:rPr>
      </w:pPr>
      <w:r>
        <w:rPr>
          <w:rFonts w:hint="eastAsia"/>
          <w:u w:val="single"/>
          <w:lang w:eastAsia="zh-CN"/>
        </w:rPr>
        <w:t>同一份胸痛信息若从1、2、3、4重新编码为10、20、40、80，类别含义不变，但算术均值会改变；因此胸痛编码不能被当作连续数量，也不能直接标准化。</w:t>
      </w:r>
    </w:p>
    <w:p w14:paraId="044C499F">
      <w:pPr>
        <w:rPr>
          <w:rFonts w:hint="eastAsia"/>
          <w:u w:val="single"/>
          <w:lang w:eastAsia="zh-CN"/>
        </w:rPr>
      </w:pPr>
      <w:r>
        <w:rPr>
          <w:rFonts w:hint="eastAsia"/>
          <w:u w:val="single"/>
          <w:lang w:val="en-US" w:eastAsia="zh-CN"/>
        </w:rPr>
        <w:t>方法依赖条件：</w:t>
      </w:r>
      <w:r>
        <w:rPr>
          <w:rFonts w:hint="eastAsia"/>
          <w:u w:val="single"/>
          <w:lang w:eastAsia="zh-CN"/>
        </w:rPr>
        <w:t>标准化适用于</w:t>
      </w:r>
      <w:r>
        <w:rPr>
          <w:rFonts w:hint="eastAsia"/>
          <w:b/>
          <w:bCs/>
          <w:u w:val="single"/>
          <w:lang w:eastAsia="zh-CN"/>
        </w:rPr>
        <w:t>有数量含义</w:t>
      </w:r>
      <w:r>
        <w:rPr>
          <w:rFonts w:hint="eastAsia"/>
          <w:u w:val="single"/>
          <w:lang w:eastAsia="zh-CN"/>
        </w:rPr>
        <w:t>的数值特征，目的是统一尺度；它是否需要取决于所使用的方法，并非所有Logistic模型都必须标准化。</w:t>
      </w:r>
    </w:p>
    <w:p w14:paraId="33EFC11F">
      <w:pPr>
        <w:rPr>
          <w:u w:val="single"/>
          <w:lang w:eastAsia="zh-CN"/>
        </w:rPr>
      </w:pPr>
      <w:r>
        <w:rPr>
          <w:rFonts w:hint="eastAsia"/>
          <w:u w:val="single"/>
          <w:lang w:eastAsia="zh-CN"/>
        </w:rPr>
        <w:t>胆固醇和血压中的可疑零值必须先通过原始字典、录入规则和中心资料核查其含义；在0代表真实值还是缺失占位尚未确认前，不能把标准化结果解释为可靠的临床差异。</w:t>
      </w:r>
      <w:r>
        <w:rPr>
          <w:u w:val="single"/>
          <w:lang w:eastAsia="zh-CN"/>
        </w:rPr>
        <w:br w:type="page"/>
      </w:r>
    </w:p>
    <w:p w14:paraId="0FD09CDA">
      <w:pPr>
        <w:pStyle w:val="3"/>
        <w:rPr>
          <w:lang w:eastAsia="zh-CN"/>
        </w:rPr>
      </w:pPr>
      <w:r>
        <w:rPr>
          <w:lang w:eastAsia="zh-CN"/>
        </w:rPr>
        <w:t>Q6 用同一框架判断新数据需求</w:t>
      </w:r>
    </w:p>
    <w:p w14:paraId="511E21D3">
      <w:pPr>
        <w:rPr>
          <w:lang w:eastAsia="zh-CN"/>
        </w:rPr>
      </w:pPr>
      <w:r>
        <w:rPr>
          <w:lang w:eastAsia="zh-CN"/>
        </w:rPr>
        <w:t>必学：观察时间和事件状态；有序分期与计数；样本×特征的三类矩阵；高维与单列类型；技术差异证据。资源：R6及表 D3。所有情境均为示意，不得并入真实心脏病数据。</w:t>
      </w:r>
    </w:p>
    <w:p w14:paraId="0C047233">
      <w:pPr>
        <w:rPr>
          <w:lang w:eastAsia="zh-CN"/>
        </w:rPr>
      </w:pPr>
      <w:r>
        <w:rPr>
          <w:lang w:eastAsia="zh-CN"/>
        </w:rPr>
        <w:t>迁移需求表：比较表 D3的情境，为团队填写下表。每格写短句或矩阵大小，并明确真实心脏病表是否具有这些信息；该表决定追踪表第6行的使用边界。</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14:paraId="2BD5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14:paraId="219DBA23">
            <w:r>
              <w:rPr>
                <w:b/>
                <w:color w:val="FFFFFF"/>
              </w:rPr>
              <w:t>情境</w:t>
            </w:r>
          </w:p>
        </w:tc>
        <w:tc>
          <w:tcPr>
            <w:tcW w:w="2509" w:type="dxa"/>
            <w:shd w:val="clear" w:color="auto" w:fill="24586A"/>
          </w:tcPr>
          <w:p w14:paraId="3AFA9F9D">
            <w:pPr>
              <w:rPr>
                <w:lang w:eastAsia="zh-CN"/>
              </w:rPr>
            </w:pPr>
            <w:r>
              <w:rPr>
                <w:b/>
                <w:color w:val="FFFFFF"/>
                <w:lang w:eastAsia="zh-CN"/>
              </w:rPr>
              <w:t>变量类型或矩阵行×列</w:t>
            </w:r>
          </w:p>
        </w:tc>
        <w:tc>
          <w:tcPr>
            <w:tcW w:w="2509" w:type="dxa"/>
            <w:shd w:val="clear" w:color="auto" w:fill="24586A"/>
          </w:tcPr>
          <w:p w14:paraId="3BCA2E24">
            <w:r>
              <w:rPr>
                <w:b/>
                <w:color w:val="FFFFFF"/>
              </w:rPr>
              <w:t>还必须保留什么信息</w:t>
            </w:r>
          </w:p>
        </w:tc>
        <w:tc>
          <w:tcPr>
            <w:tcW w:w="2509" w:type="dxa"/>
            <w:shd w:val="clear" w:color="auto" w:fill="24586A"/>
          </w:tcPr>
          <w:p w14:paraId="5658E854">
            <w:pPr>
              <w:rPr>
                <w:lang w:eastAsia="zh-CN"/>
              </w:rPr>
            </w:pPr>
            <w:r>
              <w:rPr>
                <w:b/>
                <w:color w:val="FFFFFF"/>
                <w:lang w:eastAsia="zh-CN"/>
              </w:rPr>
              <w:t>现有心脏病表能否回答</w:t>
            </w:r>
          </w:p>
        </w:tc>
      </w:tr>
      <w:tr w14:paraId="1DFAC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429DDAC1">
            <w:pPr>
              <w:spacing w:before="60" w:after="60"/>
            </w:pPr>
            <w:r>
              <w:rPr>
                <w:sz w:val="19"/>
              </w:rPr>
              <w:t>12月随访</w:t>
            </w:r>
          </w:p>
        </w:tc>
        <w:tc>
          <w:tcPr>
            <w:tcW w:w="2509" w:type="dxa"/>
          </w:tcPr>
          <w:p w14:paraId="3CDDFA20">
            <w:pPr>
              <w:spacing w:before="60" w:after="60"/>
            </w:pPr>
            <w:r>
              <w:rPr>
                <w:rFonts w:hint="eastAsia"/>
              </w:rPr>
              <w:t>每名患者一条随访记录；结局至少包括“事件是否发生”的</w:t>
            </w:r>
            <w:r>
              <w:rPr>
                <w:rFonts w:hint="eastAsia"/>
                <w:b/>
                <w:bCs/>
              </w:rPr>
              <w:t>二分类</w:t>
            </w:r>
            <w:r>
              <w:rPr>
                <w:rFonts w:hint="eastAsia"/>
              </w:rPr>
              <w:t>变量和“观察/随访时间”</w:t>
            </w:r>
          </w:p>
        </w:tc>
        <w:tc>
          <w:tcPr>
            <w:tcW w:w="2509" w:type="dxa"/>
          </w:tcPr>
          <w:p w14:paraId="2AD17990">
            <w:pPr>
              <w:spacing w:before="60" w:after="60"/>
            </w:pPr>
            <w:r>
              <w:rPr>
                <w:rFonts w:hint="eastAsia"/>
              </w:rPr>
              <w:t>患者身份、起始时间、事件发生时间或末次随访时间、事件状态、失访或删失原因</w:t>
            </w:r>
          </w:p>
        </w:tc>
        <w:tc>
          <w:tcPr>
            <w:tcW w:w="2509" w:type="dxa"/>
          </w:tcPr>
          <w:p w14:paraId="41315E48">
            <w:pPr>
              <w:spacing w:before="60" w:after="60"/>
            </w:pPr>
            <w:r>
              <w:rPr>
                <w:rFonts w:hint="eastAsia"/>
              </w:rPr>
              <w:t>不能。现有表只有历史记录及num结局标签，没有12个月随访时间、事件状态和删失信息。</w:t>
            </w:r>
          </w:p>
        </w:tc>
      </w:tr>
      <w:tr w14:paraId="01339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9074E9A">
            <w:pPr>
              <w:spacing w:before="60" w:after="60"/>
            </w:pPr>
            <w:r>
              <w:rPr>
                <w:sz w:val="19"/>
              </w:rPr>
              <w:t>病期与突变数</w:t>
            </w:r>
          </w:p>
        </w:tc>
        <w:tc>
          <w:tcPr>
            <w:tcW w:w="2509" w:type="dxa"/>
          </w:tcPr>
          <w:p w14:paraId="685F462E">
            <w:pPr>
              <w:spacing w:before="60" w:after="60"/>
            </w:pPr>
            <w:r>
              <w:rPr>
                <w:rFonts w:hint="eastAsia"/>
              </w:rPr>
              <w:t>病期是</w:t>
            </w:r>
            <w:r>
              <w:rPr>
                <w:rFonts w:hint="eastAsia"/>
                <w:b/>
                <w:bCs/>
              </w:rPr>
              <w:t>有序分类</w:t>
            </w:r>
            <w:r>
              <w:rPr>
                <w:rFonts w:hint="eastAsia"/>
              </w:rPr>
              <w:t>变量；突变数是</w:t>
            </w:r>
            <w:r>
              <w:rPr>
                <w:rFonts w:hint="eastAsia"/>
                <w:b/>
                <w:bCs/>
              </w:rPr>
              <w:t>离散计数</w:t>
            </w:r>
            <w:r>
              <w:rPr>
                <w:rFonts w:hint="eastAsia"/>
              </w:rPr>
              <w:t>变量</w:t>
            </w:r>
          </w:p>
        </w:tc>
        <w:tc>
          <w:tcPr>
            <w:tcW w:w="2509" w:type="dxa"/>
          </w:tcPr>
          <w:p w14:paraId="2A14438E">
            <w:pPr>
              <w:spacing w:before="60" w:after="60"/>
            </w:pPr>
            <w:r>
              <w:rPr>
                <w:rFonts w:hint="eastAsia"/>
              </w:rPr>
              <w:t>病期的临床定义及是否可比较、样本或患者身份、突变检测方法和测序质量信息</w:t>
            </w:r>
          </w:p>
        </w:tc>
        <w:tc>
          <w:tcPr>
            <w:tcW w:w="2509" w:type="dxa"/>
          </w:tcPr>
          <w:p w14:paraId="66706730">
            <w:pPr>
              <w:spacing w:before="60" w:after="60"/>
            </w:pPr>
            <w:r>
              <w:rPr>
                <w:rFonts w:hint="eastAsia"/>
              </w:rPr>
              <w:t>不能。现有心脏病表没有病期标签、基因突变数或对应检测资料。</w:t>
            </w:r>
          </w:p>
        </w:tc>
      </w:tr>
      <w:tr w14:paraId="05DC3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341B709B">
            <w:pPr>
              <w:spacing w:before="60" w:after="60"/>
            </w:pPr>
            <w:r>
              <w:rPr>
                <w:sz w:val="19"/>
              </w:rPr>
              <w:t>单细胞</w:t>
            </w:r>
          </w:p>
        </w:tc>
        <w:tc>
          <w:tcPr>
            <w:tcW w:w="2509" w:type="dxa"/>
          </w:tcPr>
          <w:p w14:paraId="1BBBAF19">
            <w:pPr>
              <w:spacing w:before="60" w:after="60"/>
            </w:pPr>
            <w:r>
              <w:rPr>
                <w:rFonts w:hint="eastAsia"/>
              </w:rPr>
              <w:t>矩阵为300个细胞 × 20,000个基因；每个基因是连续测量整体属于高维数据</w:t>
            </w:r>
          </w:p>
        </w:tc>
        <w:tc>
          <w:tcPr>
            <w:tcW w:w="2509" w:type="dxa"/>
          </w:tcPr>
          <w:p w14:paraId="0A390752">
            <w:pPr>
              <w:spacing w:before="60" w:after="60"/>
            </w:pPr>
            <w:r>
              <w:rPr>
                <w:rFonts w:hint="eastAsia"/>
              </w:rPr>
              <w:t>供者编号、细胞编号、测序批次、细胞质量控制信息；分析时不能把300个细胞直接视为300名独立患者</w:t>
            </w:r>
          </w:p>
        </w:tc>
        <w:tc>
          <w:tcPr>
            <w:tcW w:w="2509" w:type="dxa"/>
          </w:tcPr>
          <w:p w14:paraId="48DA9D95">
            <w:pPr>
              <w:spacing w:before="60" w:after="60"/>
            </w:pPr>
            <w:r>
              <w:rPr>
                <w:rFonts w:hint="eastAsia"/>
              </w:rPr>
              <w:t>不能。现有表是一条记录对应一组临床字段，不含单细胞基因表达矩阵、供者链接或测序批次。</w:t>
            </w:r>
          </w:p>
        </w:tc>
      </w:tr>
      <w:tr w14:paraId="0D5B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14:paraId="6C006C31">
            <w:pPr>
              <w:spacing w:before="60" w:after="60"/>
            </w:pPr>
            <w:r>
              <w:rPr>
                <w:sz w:val="19"/>
              </w:rPr>
              <w:t>影像</w:t>
            </w:r>
          </w:p>
        </w:tc>
        <w:tc>
          <w:tcPr>
            <w:tcW w:w="2509" w:type="dxa"/>
          </w:tcPr>
          <w:p w14:paraId="6743968C">
            <w:pPr>
              <w:spacing w:before="60" w:after="60"/>
            </w:pPr>
            <w:r>
              <w:rPr>
                <w:rFonts w:hint="eastAsia"/>
              </w:rPr>
              <w:t>矩阵可写为40张图像 × 4,096个像素，因为20名受试者每人2张64×64灰度图；每张图像有64×64＝4,096个像素</w:t>
            </w:r>
          </w:p>
        </w:tc>
        <w:tc>
          <w:tcPr>
            <w:tcW w:w="2509" w:type="dxa"/>
          </w:tcPr>
          <w:p w14:paraId="26F377B7">
            <w:pPr>
              <w:spacing w:before="60" w:after="60"/>
            </w:pPr>
            <w:r>
              <w:rPr>
                <w:rFonts w:hint="eastAsia"/>
              </w:rPr>
              <w:t>受试者编号、图像编号、拍摄时间、影像采集参数、设备或中心信息；两张来自同一受试者的图像不能自动当作独立患者</w:t>
            </w:r>
          </w:p>
        </w:tc>
        <w:tc>
          <w:tcPr>
            <w:tcW w:w="2509" w:type="dxa"/>
          </w:tcPr>
          <w:p w14:paraId="65446ECF">
            <w:pPr>
              <w:spacing w:before="60" w:after="60"/>
            </w:pPr>
            <w:r>
              <w:rPr>
                <w:rFonts w:hint="eastAsia"/>
              </w:rPr>
              <w:t>不能。现有心脏病表不含原始图像、像素矩阵或图像与受试者的对应关系。</w:t>
            </w:r>
          </w:p>
        </w:tc>
      </w:tr>
    </w:tbl>
    <w:p w14:paraId="1C557544">
      <w:pPr>
        <w:numPr>
          <w:ilvl w:val="0"/>
          <w:numId w:val="7"/>
        </w:numPr>
        <w:ind w:left="420" w:leftChars="0" w:hanging="420" w:firstLineChars="0"/>
      </w:pPr>
      <w:r>
        <w:rPr>
          <w:rFonts w:hint="eastAsia"/>
        </w:rPr>
        <w:t>单细胞和影像都属于“很多特征同时测量”的高维数据；高维描述的是一行中有很多列，并不等于“连续变量”或“分类变量”这一类单列变量类型。</w:t>
      </w:r>
    </w:p>
    <w:p w14:paraId="1580701F">
      <w:pPr>
        <w:keepNext/>
        <w:rPr>
          <w:lang w:eastAsia="zh-CN"/>
        </w:rPr>
      </w:pPr>
      <w:r>
        <w:rPr>
          <w:lang w:eastAsia="zh-CN"/>
        </w:rPr>
        <w:t>技术来源比较：用表 D3最后一行的测量值，写出两仪器均值差，并说明这种共同标准样本证据为何不同于表 C2中的中心阳性比例差。再写一项仍需核实的校准信息；用3句限定“批次效应”的判断。</w:t>
      </w:r>
    </w:p>
    <w:p w14:paraId="3442B619">
      <w:pPr>
        <w:rPr>
          <w:rFonts w:hint="eastAsia"/>
          <w:u w:val="single"/>
          <w:lang w:eastAsia="zh-CN"/>
        </w:rPr>
      </w:pPr>
      <w:r>
        <w:rPr>
          <w:rFonts w:hint="eastAsia"/>
          <w:u w:val="single"/>
          <w:lang w:eastAsia="zh-CN"/>
        </w:rPr>
        <w:t>仪器甲对同一标准样本的三次测量均值为(100+101+99)/3=100；仪器乙的均值为(120+121+119)/3=120，两台仪器的均值差为120−100=20个任意单位。</w:t>
      </w:r>
    </w:p>
    <w:p w14:paraId="44688916">
      <w:pPr>
        <w:rPr>
          <w:rFonts w:hint="eastAsia"/>
          <w:u w:val="single"/>
          <w:lang w:eastAsia="zh-CN"/>
        </w:rPr>
      </w:pPr>
      <w:r>
        <w:rPr>
          <w:rFonts w:hint="eastAsia"/>
          <w:u w:val="single"/>
          <w:lang w:eastAsia="zh-CN"/>
        </w:rPr>
        <w:t>这项证据与表C2中不同中心的阳性比例不同：这里两台仪器测量的是同一个标准样本，因此20的差异可以直接提示仪器或技术流程存在系统性差别；而表C2的中心阳性比例差异也可能由患者构成、纳入标准或结局定义不同造成。</w:t>
      </w:r>
    </w:p>
    <w:p w14:paraId="3AF8CB48">
      <w:pPr>
        <w:rPr>
          <w:rFonts w:hint="eastAsia"/>
          <w:u w:val="single"/>
          <w:lang w:eastAsia="zh-CN"/>
        </w:rPr>
      </w:pPr>
      <w:r>
        <w:rPr>
          <w:rFonts w:hint="eastAsia"/>
          <w:u w:val="single"/>
          <w:lang w:eastAsia="zh-CN"/>
        </w:rPr>
        <w:t>但目前没有校准记录、目标真值、单位换算规则或更换仪器的时间信息，因此只能说“存在技术来源差异的直接线索”，不能完整判定或量化“批次效应”；还需核查仪器校准记录和标准样本的真实参考值。</w:t>
      </w:r>
    </w:p>
    <w:p w14:paraId="3B63FAF9">
      <w:pPr>
        <w:rPr>
          <w:lang w:eastAsia="zh-CN"/>
        </w:rPr>
      </w:pPr>
      <w:r>
        <w:rPr>
          <w:lang w:eastAsia="zh-CN"/>
        </w:rPr>
        <w:t>Q6边界结论与未决需求：直接在追踪表第6行，根据表 D3选一项新增研究需求，写本表缺少的两类信息；“当前处理或条件”格用一句区分“高维结构”与“单列变量类型”，不另抄需求表，不能只写“数据不够”。</w:t>
      </w:r>
    </w:p>
    <w:p w14:paraId="059FF03D">
      <w:pPr>
        <w:rPr>
          <w:lang w:eastAsia="zh-CN"/>
        </w:rPr>
      </w:pPr>
      <w:r>
        <w:rPr>
          <w:lang w:eastAsia="zh-CN"/>
        </w:rPr>
        <w:br w:type="page"/>
      </w:r>
    </w:p>
    <w:p w14:paraId="63CFF61A">
      <w:pPr>
        <w:pStyle w:val="3"/>
        <w:rPr>
          <w:lang w:eastAsia="zh-CN"/>
        </w:rPr>
      </w:pPr>
      <w:r>
        <w:rPr>
          <w:lang w:eastAsia="zh-CN"/>
        </w:rPr>
        <w:t>综合作业 来源证据卡与数据使用建议书</w:t>
      </w:r>
    </w:p>
    <w:p w14:paraId="431E8E79">
      <w:pPr>
        <w:rPr>
          <w:lang w:eastAsia="zh-CN"/>
        </w:rPr>
      </w:pPr>
      <w:r>
        <w:rPr>
          <w:lang w:eastAsia="zh-CN"/>
        </w:rPr>
        <w:t>本课作业选择指定的UCI四中心数据；已完成的数据身份卡对应来源、样本数和特征数，课堂逐列判断表对应主要变量类型，Q4清单对应可能的数据质量问题。无需再抄一遍这些内容。若自愿另选公开数据，放入拓展，不替代本课核心提交。</w:t>
      </w:r>
    </w:p>
    <w:p w14:paraId="247ACD0C">
      <w:pPr>
        <w:rPr>
          <w:u w:val="none"/>
          <w:lang w:eastAsia="zh-CN"/>
        </w:rPr>
      </w:pPr>
      <w:r>
        <w:rPr>
          <w:u w:val="none"/>
          <w:lang w:eastAsia="zh-CN"/>
        </w:rPr>
        <w:t>来源证据卡（10分钟）：摘录AI、教材或网页中一条与本表使用有关的具体说法，注明来源及访问日期。结合表 A2至表 D3中的一项证据，写出核查结果、适用条件及修正后的说法，共5行；它必须支持追踪表某一行。</w:t>
      </w:r>
    </w:p>
    <w:p w14:paraId="620B4F8D">
      <w:pPr>
        <w:rPr>
          <w:rFonts w:hint="eastAsia"/>
          <w:u w:val="single"/>
          <w:lang w:eastAsia="zh-CN"/>
        </w:rPr>
      </w:pPr>
      <w:r>
        <w:rPr>
          <w:rFonts w:hint="eastAsia"/>
          <w:u w:val="single"/>
          <w:lang w:eastAsia="zh-CN"/>
        </w:rPr>
        <w:t xml:space="preserve">**来源说法：**UCI官方数据页说明Heart Disease数据包含Cleveland、Hungary、Switzerland和VA Long Beach四个数据库；网页概览中的303条记录对应Cleveland数据，其他中心文件另行提供。 </w:t>
      </w:r>
    </w:p>
    <w:p w14:paraId="0DAC2033">
      <w:pPr>
        <w:rPr>
          <w:rFonts w:hint="eastAsia"/>
          <w:u w:val="single"/>
          <w:lang w:eastAsia="zh-CN"/>
        </w:rPr>
      </w:pPr>
      <w:r>
        <w:rPr>
          <w:rFonts w:hint="eastAsia"/>
          <w:u w:val="single"/>
          <w:lang w:eastAsia="zh-CN"/>
        </w:rPr>
        <w:t xml:space="preserve"> **来源及访问日期：**UCI Machine Learning Repository，Heart Disease，DOI：10.24432/C52P4X，https://archive.ics.uci.edu/dataset/45/heart+disease，访问日期：2026年10月19日。 </w:t>
      </w:r>
    </w:p>
    <w:p w14:paraId="12CACA3E">
      <w:pPr>
        <w:rPr>
          <w:rFonts w:hint="eastAsia"/>
          <w:u w:val="single"/>
          <w:lang w:eastAsia="zh-CN"/>
        </w:rPr>
      </w:pPr>
      <w:r>
        <w:rPr>
          <w:rFonts w:hint="eastAsia"/>
          <w:u w:val="single"/>
          <w:lang w:eastAsia="zh-CN"/>
        </w:rPr>
        <w:t xml:space="preserve"> *结合表A2核查：**表A2显示四个文件合并后共有920条记录，分别为Cleveland 303条、Hungary 294条、Switzerland 123条、VA Long Beach 200条，与各中心记录数相符。  </w:t>
      </w:r>
    </w:p>
    <w:p w14:paraId="7EE50689">
      <w:pPr>
        <w:rPr>
          <w:rFonts w:hint="eastAsia"/>
          <w:u w:val="single"/>
          <w:lang w:eastAsia="zh-CN"/>
        </w:rPr>
      </w:pPr>
      <w:r>
        <w:rPr>
          <w:rFonts w:hint="eastAsia"/>
          <w:u w:val="single"/>
          <w:lang w:eastAsia="zh-CN"/>
        </w:rPr>
        <w:t xml:space="preserve">**核查结果及适用条件：**303和920的统计范围不同，前者是Cleveland中心记录数，后者是四中心文件合并后的记录数；但由于缺少跨中心患者身份核查表，920条记录不能直接等同于920名独立患者。 </w:t>
      </w:r>
    </w:p>
    <w:p w14:paraId="2F03595D">
      <w:pPr>
        <w:rPr>
          <w:rFonts w:hint="eastAsia"/>
          <w:u w:val="single"/>
          <w:lang w:eastAsia="zh-CN"/>
        </w:rPr>
      </w:pPr>
      <w:r>
        <w:rPr>
          <w:rFonts w:hint="eastAsia"/>
          <w:u w:val="single"/>
          <w:lang w:eastAsia="zh-CN"/>
        </w:rPr>
        <w:t xml:space="preserve"> **修正后的说法及支持行：**本数据可用于描述四中心合并的历史记录，但在确认患者身份、字段编码和结局定义具有可比性前，不宜直接进行无条件的合并分析；本证据支持追踪表第1行，并为第0行方案B的条件性选择提供依据。</w:t>
      </w:r>
    </w:p>
    <w:p w14:paraId="238A8C64">
      <w:pPr>
        <w:rPr>
          <w:lang w:eastAsia="zh-CN"/>
        </w:rPr>
      </w:pPr>
      <w:r>
        <w:rPr>
          <w:lang w:eastAsia="zh-CN"/>
        </w:rPr>
        <w:t>数据使用建议书（20分钟）：从追踪表第0–6行整合300至450字。写明最终选项和可描述对象；引用变量、方法、质量、处理后果的证据；指出本表不能回答的一项新问题；列出继续使用前的核查和具体停止条件。不得以“先清洗再建模”代替操作和理由。</w:t>
      </w:r>
    </w:p>
    <w:p w14:paraId="17F3A0AE">
      <w:pPr>
        <w:rPr>
          <w:rFonts w:hint="eastAsia" w:ascii="Arial" w:hAnsi="Arial" w:eastAsia="微软雅黑" w:cstheme="minorBidi"/>
          <w:b w:val="0"/>
          <w:bCs w:val="0"/>
          <w:color w:val="183B4A"/>
          <w:sz w:val="21"/>
          <w:szCs w:val="22"/>
          <w:u w:val="single"/>
          <w:lang w:val="en-US" w:eastAsia="zh-CN" w:bidi="ar-SA"/>
        </w:rPr>
      </w:pPr>
      <w:r>
        <w:rPr>
          <w:rFonts w:hint="eastAsia" w:ascii="Arial" w:hAnsi="Arial" w:eastAsia="微软雅黑" w:cstheme="minorBidi"/>
          <w:b w:val="0"/>
          <w:bCs w:val="0"/>
          <w:color w:val="183B4A"/>
          <w:sz w:val="21"/>
          <w:szCs w:val="22"/>
          <w:u w:val="single"/>
          <w:lang w:val="en-US" w:eastAsia="zh-CN" w:bidi="ar-SA"/>
        </w:rPr>
        <w:t>暂时选择方案B：修订后合并使用，但必须在完成来源、字段和质量核查后实施。当前数据来自UCI Heart Disease四个中心，共920条历史记录、13个候选特征、1个原始结局和中心等元数据；但教学编号只是文件内序号，尚未确认920条记录对应920名独立患者，因此现阶段应将研究对象表述为“四中心合并记录”，不能直接称为920名患者。分析时，年龄、静息血压、胆固醇和最大心率可作为数值变量；胸痛、静息心电图和灌注检查等编码应按类别处理，进入模型时使用指示变量。可将num=0与num&gt;0定义为二分类结局，描述各中心和胸痛类别的频数及比例，并在记录独立、类别定义一致、期望频数充足的条件下考虑列联表和卡方分析；年龄等连续变量可作为Logistic候选预测变量，但原始num不能再次作为预测变量，因为结局由它派生。质量方面，不能直接删除全部缺失记录。表D1显示完整记录仅299条，其中297条来自Cleveland，占99.3%，会使“四中心”研究几乎变成单中心研究。胆固醇和血压的零值也不能自动改为空缺，必须核对原始字典和录入规则。继续使用前，应补充跨中心患者身份核查、文件合并日志、字段编码和标签定义、缺失与零值来源、测量校准及重复记录资料。</w:t>
      </w:r>
    </w:p>
    <w:p w14:paraId="49AF334E">
      <w:pPr>
        <w:rPr>
          <w:rFonts w:hint="eastAsia" w:ascii="Arial" w:hAnsi="Arial" w:eastAsia="微软雅黑" w:cstheme="minorBidi"/>
          <w:b w:val="0"/>
          <w:bCs w:val="0"/>
          <w:color w:val="183B4A"/>
          <w:sz w:val="21"/>
          <w:szCs w:val="22"/>
          <w:u w:val="single"/>
          <w:lang w:val="en-US" w:eastAsia="zh-CN" w:bidi="ar-SA"/>
        </w:rPr>
      </w:pPr>
      <w:bookmarkStart w:id="0" w:name="_GoBack"/>
      <w:bookmarkEnd w:id="0"/>
      <w:r>
        <w:rPr>
          <w:rFonts w:hint="eastAsia" w:ascii="Arial" w:hAnsi="Arial" w:eastAsia="微软雅黑" w:cstheme="minorBidi"/>
          <w:b w:val="0"/>
          <w:bCs w:val="0"/>
          <w:color w:val="183B4A"/>
          <w:sz w:val="21"/>
          <w:szCs w:val="22"/>
          <w:u w:val="single"/>
          <w:lang w:val="en-US" w:eastAsia="zh-CN" w:bidi="ar-SA"/>
        </w:rPr>
        <w:t>本表不能回答治疗因果、当前人群患病率、12个月随访风险、单细胞或影像问题。若发现中心字段或结局定义无法对齐、零值含义无法确认、记录重复无法处理，或关键资料缺失，应限制相关中心或字段的使用；若无法保证基本可比性，则暂停合并分析，改做分中心描述。</w:t>
      </w:r>
    </w:p>
    <w:p w14:paraId="24D639B4">
      <w:pPr>
        <w:pStyle w:val="3"/>
        <w:rPr>
          <w:rFonts w:hint="eastAsia" w:ascii="Arial" w:hAnsi="Arial" w:eastAsia="微软雅黑" w:cstheme="minorBidi"/>
          <w:b w:val="0"/>
          <w:bCs w:val="0"/>
          <w:color w:val="183B4A"/>
          <w:sz w:val="21"/>
          <w:szCs w:val="22"/>
          <w:u w:val="single"/>
          <w:lang w:val="en-US" w:eastAsia="zh-CN" w:bidi="ar-SA"/>
        </w:rPr>
      </w:pPr>
    </w:p>
    <w:p w14:paraId="7591CC44">
      <w:pPr>
        <w:pStyle w:val="3"/>
        <w:rPr>
          <w:lang w:eastAsia="zh-CN"/>
        </w:rPr>
      </w:pPr>
      <w:r>
        <w:rPr>
          <w:lang w:eastAsia="zh-CN"/>
        </w:rPr>
        <w:br w:type="textWrapping"/>
      </w:r>
      <w:r>
        <w:rPr>
          <w:lang w:eastAsia="zh-CN"/>
        </w:rPr>
        <w:t>第三阶段 翻转课堂与个人修订 共45分钟</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14:paraId="15D0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14:paraId="75563035">
            <w:r>
              <w:rPr>
                <w:b/>
                <w:color w:val="FFFFFF"/>
              </w:rPr>
              <w:t>时间</w:t>
            </w:r>
          </w:p>
        </w:tc>
        <w:tc>
          <w:tcPr>
            <w:tcW w:w="3346" w:type="dxa"/>
            <w:shd w:val="clear" w:color="auto" w:fill="24586A"/>
          </w:tcPr>
          <w:p w14:paraId="068451E0">
            <w:r>
              <w:rPr>
                <w:b/>
                <w:color w:val="FFFFFF"/>
              </w:rPr>
              <w:t>活动</w:t>
            </w:r>
          </w:p>
        </w:tc>
        <w:tc>
          <w:tcPr>
            <w:tcW w:w="3346" w:type="dxa"/>
            <w:shd w:val="clear" w:color="auto" w:fill="24586A"/>
          </w:tcPr>
          <w:p w14:paraId="1D45B227">
            <w:r>
              <w:rPr>
                <w:b/>
                <w:color w:val="FFFFFF"/>
              </w:rPr>
              <w:t>个人记录位置</w:t>
            </w:r>
          </w:p>
        </w:tc>
      </w:tr>
      <w:tr w14:paraId="0342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29ACA99">
            <w:pPr>
              <w:spacing w:before="60" w:after="60"/>
            </w:pPr>
            <w:r>
              <w:rPr>
                <w:sz w:val="19"/>
              </w:rPr>
              <w:t>0–5分钟</w:t>
            </w:r>
          </w:p>
        </w:tc>
        <w:tc>
          <w:tcPr>
            <w:tcW w:w="3346" w:type="dxa"/>
          </w:tcPr>
          <w:p w14:paraId="375B45AB">
            <w:pPr>
              <w:spacing w:before="60" w:after="60"/>
              <w:rPr>
                <w:lang w:eastAsia="zh-CN"/>
              </w:rPr>
            </w:pPr>
            <w:r>
              <w:rPr>
                <w:sz w:val="19"/>
                <w:lang w:eastAsia="zh-CN"/>
              </w:rPr>
              <w:t>各自查看追踪表，准备解释全过程</w:t>
            </w:r>
          </w:p>
        </w:tc>
        <w:tc>
          <w:tcPr>
            <w:tcW w:w="3346" w:type="dxa"/>
          </w:tcPr>
          <w:p w14:paraId="438C9527">
            <w:pPr>
              <w:spacing w:before="60" w:after="60"/>
            </w:pPr>
            <w:r>
              <w:rPr>
                <w:sz w:val="19"/>
              </w:rPr>
              <w:t>原追踪表</w:t>
            </w:r>
          </w:p>
        </w:tc>
      </w:tr>
      <w:tr w14:paraId="7F7F4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32B78727">
            <w:pPr>
              <w:spacing w:before="60" w:after="60"/>
            </w:pPr>
            <w:r>
              <w:rPr>
                <w:sz w:val="19"/>
              </w:rPr>
              <w:t>5–21分钟</w:t>
            </w:r>
          </w:p>
        </w:tc>
        <w:tc>
          <w:tcPr>
            <w:tcW w:w="3346" w:type="dxa"/>
          </w:tcPr>
          <w:p w14:paraId="45C8BDFC">
            <w:pPr>
              <w:spacing w:before="60" w:after="60"/>
              <w:rPr>
                <w:lang w:eastAsia="zh-CN"/>
              </w:rPr>
            </w:pPr>
            <w:r>
              <w:rPr>
                <w:sz w:val="19"/>
                <w:lang w:eastAsia="zh-CN"/>
              </w:rPr>
              <w:t>随机抽取1至2位学生白板讲解</w:t>
            </w:r>
          </w:p>
        </w:tc>
        <w:tc>
          <w:tcPr>
            <w:tcW w:w="3346" w:type="dxa"/>
          </w:tcPr>
          <w:p w14:paraId="412D3CB8">
            <w:pPr>
              <w:spacing w:before="60" w:after="60"/>
            </w:pPr>
            <w:r>
              <w:rPr>
                <w:sz w:val="19"/>
              </w:rPr>
              <w:t>同伴质询记录</w:t>
            </w:r>
          </w:p>
        </w:tc>
      </w:tr>
      <w:tr w14:paraId="72B91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50B98BB5">
            <w:pPr>
              <w:spacing w:before="60" w:after="60"/>
            </w:pPr>
            <w:r>
              <w:rPr>
                <w:sz w:val="19"/>
              </w:rPr>
              <w:t>21–31分钟</w:t>
            </w:r>
          </w:p>
        </w:tc>
        <w:tc>
          <w:tcPr>
            <w:tcW w:w="3346" w:type="dxa"/>
          </w:tcPr>
          <w:p w14:paraId="79318960">
            <w:pPr>
              <w:spacing w:before="60" w:after="60"/>
              <w:rPr>
                <w:lang w:eastAsia="zh-CN"/>
              </w:rPr>
            </w:pPr>
            <w:r>
              <w:rPr>
                <w:sz w:val="19"/>
                <w:lang w:eastAsia="zh-CN"/>
              </w:rPr>
              <w:t>同伴提问、对照证据，不设固定角色</w:t>
            </w:r>
          </w:p>
        </w:tc>
        <w:tc>
          <w:tcPr>
            <w:tcW w:w="3346" w:type="dxa"/>
          </w:tcPr>
          <w:p w14:paraId="7C7013EB">
            <w:pPr>
              <w:spacing w:before="60" w:after="60"/>
            </w:pPr>
            <w:r>
              <w:rPr>
                <w:sz w:val="19"/>
              </w:rPr>
              <w:t>同伴质询记录</w:t>
            </w:r>
          </w:p>
        </w:tc>
      </w:tr>
      <w:tr w14:paraId="2B97D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426F43CE">
            <w:pPr>
              <w:spacing w:before="60" w:after="60"/>
            </w:pPr>
            <w:r>
              <w:rPr>
                <w:sz w:val="19"/>
              </w:rPr>
              <w:t>31–38分钟</w:t>
            </w:r>
          </w:p>
        </w:tc>
        <w:tc>
          <w:tcPr>
            <w:tcW w:w="3346" w:type="dxa"/>
          </w:tcPr>
          <w:p w14:paraId="4189112C">
            <w:pPr>
              <w:spacing w:before="60" w:after="60"/>
              <w:rPr>
                <w:lang w:eastAsia="zh-CN"/>
              </w:rPr>
            </w:pPr>
            <w:r>
              <w:rPr>
                <w:sz w:val="19"/>
                <w:lang w:eastAsia="zh-CN"/>
              </w:rPr>
              <w:t>教师追问并梳理概念边界</w:t>
            </w:r>
          </w:p>
        </w:tc>
        <w:tc>
          <w:tcPr>
            <w:tcW w:w="3346" w:type="dxa"/>
          </w:tcPr>
          <w:p w14:paraId="4264AEEF">
            <w:pPr>
              <w:spacing w:before="60" w:after="60"/>
            </w:pPr>
            <w:r>
              <w:rPr>
                <w:sz w:val="19"/>
              </w:rPr>
              <w:t>修订记录</w:t>
            </w:r>
          </w:p>
        </w:tc>
      </w:tr>
      <w:tr w14:paraId="0D75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14:paraId="7BA6F608">
            <w:pPr>
              <w:spacing w:before="60" w:after="60"/>
            </w:pPr>
            <w:r>
              <w:rPr>
                <w:sz w:val="19"/>
              </w:rPr>
              <w:t>38–45分钟</w:t>
            </w:r>
          </w:p>
        </w:tc>
        <w:tc>
          <w:tcPr>
            <w:tcW w:w="3346" w:type="dxa"/>
          </w:tcPr>
          <w:p w14:paraId="4F398951">
            <w:pPr>
              <w:spacing w:before="60" w:after="60"/>
            </w:pPr>
            <w:r>
              <w:rPr>
                <w:sz w:val="19"/>
              </w:rPr>
              <w:t>个人修订和退出条</w:t>
            </w:r>
          </w:p>
        </w:tc>
        <w:tc>
          <w:tcPr>
            <w:tcW w:w="3346" w:type="dxa"/>
          </w:tcPr>
          <w:p w14:paraId="6D55BE5E">
            <w:pPr>
              <w:spacing w:before="60" w:after="60"/>
            </w:pPr>
            <w:r>
              <w:rPr>
                <w:sz w:val="19"/>
              </w:rPr>
              <w:t>修订记录与退出条</w:t>
            </w:r>
          </w:p>
        </w:tc>
      </w:tr>
    </w:tbl>
    <w:p w14:paraId="5D04C619"/>
    <w:p w14:paraId="1B309C21">
      <w:pPr>
        <w:keepNext/>
        <w:rPr>
          <w:lang w:eastAsia="zh-CN"/>
        </w:rPr>
      </w:pPr>
      <w:r>
        <w:rPr>
          <w:lang w:eastAsia="zh-CN"/>
        </w:rPr>
        <w:t>同伴质询记录（翻转课堂现场填写）：根据同伴引用的表 B1、表 C2或表 D1，写一个可由证据回答的问题，记录对方的依据，并指出你仍不同意或尚未确认的一点；用3句作答。</w:t>
      </w:r>
    </w:p>
    <w:p w14:paraId="2EE0A667">
      <w:pPr>
        <w:keepNext/>
        <w:rPr>
          <w:rFonts w:hint="eastAsia"/>
          <w:u w:val="single"/>
          <w:lang w:eastAsia="zh-CN"/>
        </w:rPr>
      </w:pPr>
      <w:r>
        <w:rPr>
          <w:rFonts w:hint="eastAsia"/>
          <w:u w:val="single"/>
          <w:lang w:eastAsia="zh-CN"/>
        </w:rPr>
        <w:t>根据表C2，四个中心的num&gt;0阳性比例是否存在明显差异？</w:t>
      </w:r>
    </w:p>
    <w:p w14:paraId="60E801E2">
      <w:pPr>
        <w:keepNext/>
        <w:rPr>
          <w:rFonts w:hint="eastAsia"/>
          <w:u w:val="single"/>
          <w:lang w:eastAsia="zh-CN"/>
        </w:rPr>
      </w:pPr>
      <w:r>
        <w:rPr>
          <w:rFonts w:hint="eastAsia"/>
          <w:u w:val="single"/>
          <w:lang w:eastAsia="zh-CN"/>
        </w:rPr>
        <w:t>对方依据表C2指出，Cleveland、Hungary、Switzerland和VA Long Beach的阳性比例分别为45.9%、36.1%、93.5%和74.5%，说明各中心的记录构成不同。</w:t>
      </w:r>
    </w:p>
    <w:p w14:paraId="255ACDB2">
      <w:pPr>
        <w:keepNext/>
        <w:rPr>
          <w:rFonts w:hint="eastAsia"/>
          <w:u w:val="single"/>
          <w:lang w:eastAsia="zh-CN"/>
        </w:rPr>
      </w:pPr>
      <w:r>
        <w:rPr>
          <w:rFonts w:hint="eastAsia"/>
          <w:u w:val="single"/>
          <w:lang w:eastAsia="zh-CN"/>
        </w:rPr>
        <w:t>我仍未确认这些差异究竟来自患者构成、纳入标准、结局标签定义，还是测量和数据处理流程，因此不能仅凭表C2判定存在批次效应或直接把四中心合并比较。</w:t>
      </w:r>
    </w:p>
    <w:p w14:paraId="55D22403">
      <w:pPr>
        <w:keepNext/>
        <w:rPr>
          <w:lang w:eastAsia="zh-CN"/>
        </w:rPr>
      </w:pPr>
      <w:r>
        <w:rPr>
          <w:lang w:eastAsia="zh-CN"/>
        </w:rPr>
        <w:t>个人修订（翻转课堂现场填写）：对照追踪表第0–6行，写出自己改变的一项解释、导致变化的证据编号和对最终选项的影响。若维持原案，也须写出新证据为何没有推翻它；用3句记录并更新相关行。</w:t>
      </w:r>
    </w:p>
    <w:p w14:paraId="36556A92">
      <w:pPr>
        <w:keepNext/>
        <w:rPr>
          <w:rFonts w:hint="eastAsia"/>
          <w:u w:val="single"/>
          <w:lang w:eastAsia="zh-CN"/>
        </w:rPr>
      </w:pPr>
      <w:r>
        <w:rPr>
          <w:rFonts w:hint="eastAsia"/>
          <w:u w:val="single"/>
          <w:lang w:eastAsia="zh-CN"/>
        </w:rPr>
        <w:t>我把原来“可以直接合并四个中心进行比较”的理解，修订为“先进行分中心描述，完成字段、标签、缺失和记录身份核查后，再决定是否合并”。</w:t>
      </w:r>
    </w:p>
    <w:p w14:paraId="551F0627">
      <w:pPr>
        <w:keepNext/>
        <w:rPr>
          <w:rFonts w:hint="eastAsia"/>
          <w:u w:val="single"/>
          <w:lang w:eastAsia="zh-CN"/>
        </w:rPr>
      </w:pPr>
      <w:r>
        <w:rPr>
          <w:rFonts w:hint="eastAsia"/>
          <w:u w:val="single"/>
          <w:lang w:eastAsia="zh-CN"/>
        </w:rPr>
        <w:t>表C2显示四中心阳性比例差异很大，表D1又显示删除缺失记录后只剩299条完整记录，其中297条来自Cleveland，占99.3%，说明简单合并或删除缺失行都会改变研究对象。</w:t>
      </w:r>
    </w:p>
    <w:p w14:paraId="1BD21D4F">
      <w:pPr>
        <w:keepNext/>
        <w:rPr>
          <w:rFonts w:hint="eastAsia"/>
          <w:u w:val="single"/>
          <w:lang w:eastAsia="zh-CN"/>
        </w:rPr>
      </w:pPr>
      <w:r>
        <w:rPr>
          <w:rFonts w:hint="eastAsia"/>
          <w:u w:val="single"/>
          <w:lang w:eastAsia="zh-CN"/>
        </w:rPr>
        <w:t>因此最终选项暂时仍为B，但增加了明确条件：如果中心编码、结局定义或缺失机制无法对齐，就将方案改为C，必要时暂停合并分析并选择D。</w:t>
      </w:r>
    </w:p>
    <w:p w14:paraId="27C67444">
      <w:pPr>
        <w:keepNext/>
        <w:rPr>
          <w:lang w:eastAsia="zh-CN"/>
        </w:rPr>
      </w:pPr>
      <w:r>
        <w:rPr>
          <w:lang w:eastAsia="zh-CN"/>
        </w:rPr>
        <w:t>最终退出条（翻转课堂现场填写）：用表 D1或表 D3说明一条你会带到未来科研的数据检查习惯，再写一个会使你暂缓分析的具体发现；各写一句。</w:t>
      </w:r>
    </w:p>
    <w:p w14:paraId="08E50A9B">
      <w:pPr>
        <w:rPr>
          <w:rFonts w:hint="eastAsia"/>
          <w:u w:val="single"/>
          <w:lang w:eastAsia="zh-CN"/>
        </w:rPr>
      </w:pPr>
      <w:r>
        <w:rPr>
          <w:rFonts w:hint="eastAsia"/>
          <w:u w:val="single"/>
          <w:lang w:eastAsia="zh-CN"/>
        </w:rPr>
        <w:t>我会把“处理数据前先比较各中心的缺失比例、完整记录保留率和样本构成”作为今后科研中的数据检查习惯，不能只看合并后的总样本量。</w:t>
      </w:r>
    </w:p>
    <w:p w14:paraId="522F782A">
      <w:pPr>
        <w:rPr>
          <w:u w:val="single"/>
          <w:lang w:eastAsia="zh-CN"/>
        </w:rPr>
      </w:pPr>
      <w:r>
        <w:rPr>
          <w:rFonts w:hint="eastAsia"/>
          <w:u w:val="single"/>
          <w:lang w:eastAsia="zh-CN"/>
        </w:rPr>
        <w:t>如果核查发现关键字段的零值含义无法确认，或删除缺失后某一中心占完整数据的绝大多数、其他中心几乎被排除，我会暂缓合并分析。</w:t>
      </w:r>
    </w:p>
    <w:sectPr>
      <w:footerReference r:id="rId5"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364AD">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1FA364"/>
    <w:multiLevelType w:val="singleLevel"/>
    <w:tmpl w:val="E31FA364"/>
    <w:lvl w:ilvl="0" w:tentative="0">
      <w:start w:val="1"/>
      <w:numFmt w:val="bullet"/>
      <w:lvlText w:val=""/>
      <w:lvlJc w:val="left"/>
      <w:pPr>
        <w:ind w:left="420" w:hanging="420"/>
      </w:pPr>
      <w:rPr>
        <w:rFonts w:hint="default" w:ascii="Wingdings" w:hAnsi="Wingdings"/>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 w:val="093061F5"/>
    <w:rsid w:val="14236865"/>
    <w:rsid w:val="607F4D5A"/>
    <w:rsid w:val="60F742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color w:val="183B4A"/>
      <w:sz w:val="21"/>
      <w:szCs w:val="22"/>
      <w:lang w:val="en-US" w:eastAsia="en-US" w:bidi="ar-SA"/>
    </w:rPr>
  </w:style>
  <w:style w:type="paragraph" w:styleId="3">
    <w:name w:val="heading 1"/>
    <w:basedOn w:val="1"/>
    <w:next w:val="1"/>
    <w:link w:val="141"/>
    <w:qFormat/>
    <w:uiPriority w:val="9"/>
    <w:pPr>
      <w:keepNext/>
      <w:keepLines/>
      <w:spacing w:before="200" w:after="120"/>
      <w:outlineLvl w:val="0"/>
    </w:pPr>
    <w:rPr>
      <w:rFonts w:asciiTheme="majorHAnsi" w:hAnsiTheme="majorHAnsi" w:eastAsiaTheme="majorEastAsia" w:cstheme="majorBidi"/>
      <w:b/>
      <w:bCs/>
      <w:sz w:val="32"/>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b/>
      <w:bCs/>
      <w:sz w:val="24"/>
      <w:szCs w:val="26"/>
    </w:rPr>
  </w:style>
  <w:style w:type="paragraph" w:styleId="5">
    <w:name w:val="heading 3"/>
    <w:basedOn w:val="1"/>
    <w:next w:val="1"/>
    <w:link w:val="143"/>
    <w:unhideWhenUsed/>
    <w:qFormat/>
    <w:uiPriority w:val="9"/>
    <w:pPr>
      <w:keepNext/>
      <w:keepLines/>
      <w:spacing w:before="200" w:after="120"/>
      <w:outlineLvl w:val="2"/>
    </w:pPr>
    <w:rPr>
      <w:rFonts w:asciiTheme="majorHAnsi" w:hAnsiTheme="majorHAnsi" w:eastAsiaTheme="majorEastAsia" w:cstheme="majorBidi"/>
      <w:b/>
      <w:bCs/>
      <w:sz w:val="2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after="0" w:line="240" w:lineRule="auto"/>
    </w:pPr>
  </w:style>
  <w:style w:type="paragraph" w:styleId="25">
    <w:name w:val="header"/>
    <w:basedOn w:val="1"/>
    <w:link w:val="138"/>
    <w:unhideWhenUsed/>
    <w:qFormat/>
    <w:uiPriority w:val="99"/>
    <w:pPr>
      <w:tabs>
        <w:tab w:val="center" w:pos="4680"/>
        <w:tab w:val="right" w:pos="9360"/>
      </w:tabs>
      <w:spacing w:after="0" w:line="240" w:lineRule="auto"/>
    </w:pPr>
  </w:style>
  <w:style w:type="paragraph" w:styleId="26">
    <w:name w:val="Subtitle"/>
    <w:basedOn w:val="1"/>
    <w:next w:val="1"/>
    <w:link w:val="145"/>
    <w:qFormat/>
    <w:uiPriority w:val="11"/>
    <w:rPr>
      <w:rFonts w:asciiTheme="majorHAnsi" w:hAnsiTheme="majorHAnsi" w:eastAsiaTheme="majorEastAsia" w:cstheme="majorBidi"/>
      <w:iCs/>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8"/>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4"/>
    <w:qFormat/>
    <w:uiPriority w:val="10"/>
    <w:pPr>
      <w:spacing w:after="120" w:line="240" w:lineRule="auto"/>
      <w:contextualSpacing/>
    </w:pPr>
    <w:rPr>
      <w:rFonts w:asciiTheme="majorHAnsi" w:hAnsiTheme="majorHAnsi" w:eastAsiaTheme="majorEastAsia" w:cstheme="majorBidi"/>
      <w:color w:val="000000"/>
      <w:spacing w:val="5"/>
      <w:kern w:val="28"/>
      <w:sz w:val="46"/>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styleId="137">
    <w:name w:val="HTML Code"/>
    <w:basedOn w:val="133"/>
    <w:qFormat/>
    <w:uiPriority w:val="0"/>
    <w:rPr>
      <w:rFonts w:ascii="Courier New" w:hAnsi="Courier New"/>
      <w:sz w:val="20"/>
    </w:rPr>
  </w:style>
  <w:style w:type="character" w:customStyle="1" w:styleId="138">
    <w:name w:val="页眉 字符"/>
    <w:basedOn w:val="133"/>
    <w:link w:val="25"/>
    <w:uiPriority w:val="99"/>
  </w:style>
  <w:style w:type="character" w:customStyle="1" w:styleId="139">
    <w:name w:val="页脚 字符"/>
    <w:basedOn w:val="133"/>
    <w:link w:val="24"/>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3"/>
    <w:link w:val="19"/>
    <w:qFormat/>
    <w:uiPriority w:val="99"/>
  </w:style>
  <w:style w:type="character" w:customStyle="1" w:styleId="148">
    <w:name w:val="正文文本 2 字符"/>
    <w:basedOn w:val="133"/>
    <w:link w:val="28"/>
    <w:qFormat/>
    <w:uiPriority w:val="99"/>
  </w:style>
  <w:style w:type="character" w:customStyle="1" w:styleId="149">
    <w:name w:val="正文文本 3 字符"/>
    <w:basedOn w:val="133"/>
    <w:link w:val="17"/>
    <w:uiPriority w:val="99"/>
    <w:rPr>
      <w:sz w:val="16"/>
      <w:szCs w:val="16"/>
    </w:rPr>
  </w:style>
  <w:style w:type="character" w:customStyle="1" w:styleId="150">
    <w:name w:val="宏文本 字符"/>
    <w:basedOn w:val="133"/>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3"/>
    <w:link w:val="151"/>
    <w:uiPriority w:val="29"/>
    <w:rPr>
      <w:i/>
      <w:iCs/>
      <w:color w:val="000000" w:themeColor="text1"/>
      <w14:textFill>
        <w14:solidFill>
          <w14:schemeClr w14:val="tx1"/>
        </w14:solidFill>
      </w14:textFill>
    </w:rPr>
  </w:style>
  <w:style w:type="character" w:customStyle="1" w:styleId="153">
    <w:name w:val="标题 4 字符"/>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3"/>
    <w:link w:val="159"/>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15965</Words>
  <Characters>20810</Characters>
  <Lines>673</Lines>
  <Paragraphs>632</Paragraphs>
  <TotalTime>8243</TotalTime>
  <ScaleCrop>false</ScaleCrop>
  <LinksUpToDate>false</LinksUpToDate>
  <CharactersWithSpaces>21082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WPS_1615689058</cp:lastModifiedBy>
  <dcterms:modified xsi:type="dcterms:W3CDTF">2026-10-19T12:20:00Z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eyJoZGlkIjoiYTkxODM4MTYxZjZkYTQ5ZjlhNGMzNjZhZjI0Y2NkNDAiLCJ1c2VySWQiOiIxMTgxNDAwMzIzIn0=</vt:lpwstr>
  </property>
  <property fmtid="{D5CDD505-2E9C-101B-9397-08002B2CF9AE}" pid="3" name="KSOProductBuildVer">
    <vt:lpwstr>2052-12.1.0.21915</vt:lpwstr>
  </property>
  <property fmtid="{D5CDD505-2E9C-101B-9397-08002B2CF9AE}" pid="4" name="ICV">
    <vt:lpwstr>553D1A3032034C94B4F199720EE4485C_13</vt:lpwstr>
  </property>
</Properties>
</file>