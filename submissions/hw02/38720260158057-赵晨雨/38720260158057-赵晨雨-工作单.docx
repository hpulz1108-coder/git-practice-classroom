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FC55B">
      <w:pPr>
        <w:pStyle w:val="32"/>
        <w:jc w:val="center"/>
        <w:rPr>
          <w:lang w:eastAsia="zh-CN"/>
        </w:rPr>
      </w:pPr>
      <w:r>
        <w:rPr>
          <w:lang w:eastAsia="zh-CN"/>
        </w:rPr>
        <w:t>理解数据</w:t>
      </w:r>
    </w:p>
    <w:p w14:paraId="25C30CED">
      <w:pPr>
        <w:pStyle w:val="26"/>
        <w:jc w:val="center"/>
        <w:rPr>
          <w:lang w:eastAsia="zh-CN"/>
        </w:rPr>
      </w:pPr>
      <w:r>
        <w:rPr>
          <w:lang w:eastAsia="zh-CN"/>
        </w:rPr>
        <w:t>第2课学生个人探究工作单</w:t>
      </w:r>
    </w:p>
    <w:p w14:paraId="46D3A3E8">
      <w:pPr>
        <w:rPr>
          <w:lang w:eastAsia="zh-CN"/>
        </w:rPr>
      </w:pPr>
      <w:r>
        <w:rPr>
          <w:lang w:eastAsia="zh-CN"/>
        </w:rPr>
        <w:t>任务：为研究团队提交数据使用建议书。你需要说明这张表代表谁、各列能如何使用、质量问题会影响什么，以及在什么条件下继续或暂缓。本课仅用于教学和研究准备；历史记录不能证明因果关系、当前人群患病率或临床部署可行性。</w:t>
      </w:r>
    </w:p>
    <w:p w14:paraId="4043E3E2">
      <w:pPr>
        <w:pStyle w:val="3"/>
        <w:rPr>
          <w:lang w:eastAsia="zh-CN"/>
        </w:rPr>
      </w:pPr>
      <w:r>
        <w:rPr>
          <w:lang w:eastAsia="zh-CN"/>
        </w:rPr>
        <w:t>项目与学习路线</w:t>
      </w:r>
    </w:p>
    <w:p w14:paraId="078A1E76">
      <w:pPr>
        <w:rPr>
          <w:lang w:eastAsia="zh-CN"/>
        </w:rPr>
      </w:pPr>
      <w:r>
        <w:rPr>
          <w:lang w:eastAsia="zh-CN"/>
        </w:rPr>
        <w:t>心血管研究团队希望用四中心历史数据描述患者特征，并为后续区分有无疾病的研究准备数据。你建议采用哪一项方案？哪些发现会迫使你修改或停止？</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9144"/>
      </w:tblGrid>
      <w:tr w14:paraId="179A8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64" w:type="dxa"/>
            <w:shd w:val="clear" w:color="auto" w:fill="24586A"/>
          </w:tcPr>
          <w:p w14:paraId="58BF41AC">
            <w:r>
              <w:rPr>
                <w:b/>
                <w:color w:val="FFFFFF"/>
              </w:rPr>
              <w:t>选项</w:t>
            </w:r>
          </w:p>
        </w:tc>
        <w:tc>
          <w:tcPr>
            <w:tcW w:w="9144" w:type="dxa"/>
            <w:shd w:val="clear" w:color="auto" w:fill="24586A"/>
          </w:tcPr>
          <w:p w14:paraId="3C475527">
            <w:r>
              <w:rPr>
                <w:b/>
                <w:color w:val="FFFFFF"/>
              </w:rPr>
              <w:t>含义</w:t>
            </w:r>
          </w:p>
        </w:tc>
      </w:tr>
      <w:tr w14:paraId="57D54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1D6E8346">
            <w:pPr>
              <w:spacing w:before="60" w:after="60"/>
            </w:pPr>
            <w:r>
              <w:rPr>
                <w:sz w:val="19"/>
              </w:rPr>
              <w:t>A</w:t>
            </w:r>
          </w:p>
        </w:tc>
        <w:tc>
          <w:tcPr>
            <w:tcW w:w="9144" w:type="dxa"/>
          </w:tcPr>
          <w:p w14:paraId="33AEE6B4">
            <w:pPr>
              <w:spacing w:before="60" w:after="60"/>
              <w:rPr>
                <w:lang w:eastAsia="zh-CN"/>
              </w:rPr>
            </w:pPr>
            <w:r>
              <w:rPr>
                <w:sz w:val="19"/>
                <w:lang w:eastAsia="zh-CN"/>
              </w:rPr>
              <w:t>直接合并使用：四个中心、全部字段按原样合并</w:t>
            </w:r>
          </w:p>
        </w:tc>
      </w:tr>
      <w:tr w14:paraId="79AD9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2CC9CB18">
            <w:pPr>
              <w:spacing w:before="60" w:after="60"/>
            </w:pPr>
            <w:r>
              <w:rPr>
                <w:sz w:val="19"/>
              </w:rPr>
              <w:t>B</w:t>
            </w:r>
          </w:p>
        </w:tc>
        <w:tc>
          <w:tcPr>
            <w:tcW w:w="9144" w:type="dxa"/>
          </w:tcPr>
          <w:p w14:paraId="54812678">
            <w:pPr>
              <w:spacing w:before="60" w:after="60"/>
              <w:rPr>
                <w:lang w:eastAsia="zh-CN"/>
              </w:rPr>
            </w:pPr>
            <w:r>
              <w:rPr>
                <w:sz w:val="19"/>
                <w:lang w:eastAsia="zh-CN"/>
              </w:rPr>
              <w:t>修订后合并使用：保留四个中心和全部字段，先修正编码与可疑值再合并</w:t>
            </w:r>
          </w:p>
        </w:tc>
      </w:tr>
      <w:tr w14:paraId="2524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14D6D156">
            <w:pPr>
              <w:spacing w:before="60" w:after="60"/>
            </w:pPr>
            <w:r>
              <w:rPr>
                <w:sz w:val="19"/>
              </w:rPr>
              <w:t>C</w:t>
            </w:r>
          </w:p>
        </w:tc>
        <w:tc>
          <w:tcPr>
            <w:tcW w:w="9144" w:type="dxa"/>
          </w:tcPr>
          <w:p w14:paraId="10298D76">
            <w:pPr>
              <w:spacing w:before="60" w:after="60"/>
              <w:rPr>
                <w:lang w:eastAsia="zh-CN"/>
              </w:rPr>
            </w:pPr>
            <w:r>
              <w:rPr>
                <w:sz w:val="19"/>
                <w:lang w:eastAsia="zh-CN"/>
              </w:rPr>
              <w:t>限制使用：只保留有依据的中心或字段（可同时修正编码）</w:t>
            </w:r>
          </w:p>
        </w:tc>
      </w:tr>
      <w:tr w14:paraId="76E5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0AB59622">
            <w:pPr>
              <w:spacing w:before="60" w:after="60"/>
            </w:pPr>
            <w:r>
              <w:rPr>
                <w:sz w:val="19"/>
              </w:rPr>
              <w:t>D</w:t>
            </w:r>
          </w:p>
        </w:tc>
        <w:tc>
          <w:tcPr>
            <w:tcW w:w="9144" w:type="dxa"/>
          </w:tcPr>
          <w:p w14:paraId="734D488D">
            <w:pPr>
              <w:spacing w:before="60" w:after="60"/>
            </w:pPr>
            <w:r>
              <w:rPr>
                <w:sz w:val="19"/>
              </w:rPr>
              <w:t>证据不足，暂缓使用</w:t>
            </w:r>
          </w:p>
        </w:tc>
      </w:tr>
    </w:tbl>
    <w:p w14:paraId="53840042"/>
    <w:p w14:paraId="0A0AD93E">
      <w:pPr>
        <w:rPr>
          <w:lang w:eastAsia="zh-CN"/>
        </w:rPr>
      </w:pPr>
      <w:r>
        <w:rPr>
          <w:lang w:eastAsia="zh-CN"/>
        </w:rPr>
        <w:t>数据使用建议书由一张总答案追踪表和最终的主张、证据、理由、边界组成。每人独立完成，允许讨论和AI辅助；第一阶段45分钟，第二阶段课后120分钟，第三阶段翻转课堂45分钟。</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tblGrid>
      <w:tr w14:paraId="23F4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5D3CDD43">
            <w:r>
              <w:rPr>
                <w:b/>
                <w:color w:val="FFFFFF"/>
              </w:rPr>
              <w:t>问题</w:t>
            </w:r>
          </w:p>
        </w:tc>
        <w:tc>
          <w:tcPr>
            <w:tcW w:w="2509" w:type="dxa"/>
            <w:shd w:val="clear" w:color="auto" w:fill="24586A"/>
          </w:tcPr>
          <w:p w14:paraId="030146F5">
            <w:r>
              <w:rPr>
                <w:b/>
                <w:color w:val="FFFFFF"/>
              </w:rPr>
              <w:t>要学会什么</w:t>
            </w:r>
          </w:p>
        </w:tc>
        <w:tc>
          <w:tcPr>
            <w:tcW w:w="2509" w:type="dxa"/>
            <w:shd w:val="clear" w:color="auto" w:fill="24586A"/>
          </w:tcPr>
          <w:p w14:paraId="5A0C4661">
            <w:r>
              <w:rPr>
                <w:b/>
                <w:color w:val="FFFFFF"/>
              </w:rPr>
              <w:t>课后用时</w:t>
            </w:r>
          </w:p>
        </w:tc>
      </w:tr>
      <w:tr w14:paraId="265C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05CB927D">
            <w:pPr>
              <w:spacing w:before="60" w:after="60"/>
            </w:pPr>
            <w:r>
              <w:rPr>
                <w:sz w:val="19"/>
              </w:rPr>
              <w:t>Q1 920行到底代表什么？</w:t>
            </w:r>
          </w:p>
        </w:tc>
        <w:tc>
          <w:tcPr>
            <w:tcW w:w="2509" w:type="dxa"/>
          </w:tcPr>
          <w:p w14:paraId="6DBF74D6">
            <w:pPr>
              <w:spacing w:before="60" w:after="60"/>
              <w:rPr>
                <w:lang w:eastAsia="zh-CN"/>
              </w:rPr>
            </w:pPr>
            <w:r>
              <w:rPr>
                <w:sz w:val="19"/>
                <w:lang w:eastAsia="zh-CN"/>
              </w:rPr>
              <w:t>样本、变量、来源、数据角色</w:t>
            </w:r>
          </w:p>
        </w:tc>
        <w:tc>
          <w:tcPr>
            <w:tcW w:w="2509" w:type="dxa"/>
          </w:tcPr>
          <w:p w14:paraId="3AECB802">
            <w:pPr>
              <w:spacing w:before="60" w:after="60"/>
            </w:pPr>
            <w:r>
              <w:rPr>
                <w:sz w:val="19"/>
              </w:rPr>
              <w:t>10分钟</w:t>
            </w:r>
          </w:p>
        </w:tc>
      </w:tr>
      <w:tr w14:paraId="61C7D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333BE719">
            <w:pPr>
              <w:spacing w:before="60" w:after="60"/>
              <w:rPr>
                <w:lang w:eastAsia="zh-CN"/>
              </w:rPr>
            </w:pPr>
            <w:r>
              <w:rPr>
                <w:sz w:val="19"/>
                <w:lang w:eastAsia="zh-CN"/>
              </w:rPr>
              <w:t>Q2 哪些数字可以当作数量？</w:t>
            </w:r>
          </w:p>
        </w:tc>
        <w:tc>
          <w:tcPr>
            <w:tcW w:w="2509" w:type="dxa"/>
          </w:tcPr>
          <w:p w14:paraId="1C1D7636">
            <w:pPr>
              <w:spacing w:before="60" w:after="60"/>
              <w:rPr>
                <w:lang w:eastAsia="zh-CN"/>
              </w:rPr>
            </w:pPr>
            <w:r>
              <w:rPr>
                <w:sz w:val="19"/>
                <w:lang w:eastAsia="zh-CN"/>
              </w:rPr>
              <w:t>连续、计数、二分类、多分类、有序</w:t>
            </w:r>
          </w:p>
        </w:tc>
        <w:tc>
          <w:tcPr>
            <w:tcW w:w="2509" w:type="dxa"/>
          </w:tcPr>
          <w:p w14:paraId="6824AB2D">
            <w:pPr>
              <w:spacing w:before="60" w:after="60"/>
            </w:pPr>
            <w:r>
              <w:rPr>
                <w:sz w:val="19"/>
              </w:rPr>
              <w:t>20分钟</w:t>
            </w:r>
          </w:p>
        </w:tc>
      </w:tr>
      <w:tr w14:paraId="0A8D9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4B0701D8">
            <w:pPr>
              <w:spacing w:before="60" w:after="60"/>
              <w:rPr>
                <w:lang w:eastAsia="zh-CN"/>
              </w:rPr>
            </w:pPr>
            <w:r>
              <w:rPr>
                <w:sz w:val="19"/>
                <w:lang w:eastAsia="zh-CN"/>
              </w:rPr>
              <w:t>Q3 这些列能做哪些分析？</w:t>
            </w:r>
          </w:p>
        </w:tc>
        <w:tc>
          <w:tcPr>
            <w:tcW w:w="2509" w:type="dxa"/>
          </w:tcPr>
          <w:p w14:paraId="66DE929C">
            <w:pPr>
              <w:spacing w:before="60" w:after="60"/>
              <w:rPr>
                <w:lang w:eastAsia="zh-CN"/>
              </w:rPr>
            </w:pPr>
            <w:r>
              <w:rPr>
                <w:sz w:val="19"/>
                <w:lang w:eastAsia="zh-CN"/>
              </w:rPr>
              <w:t>均值、列联表、二分类结局、预测变量</w:t>
            </w:r>
          </w:p>
        </w:tc>
        <w:tc>
          <w:tcPr>
            <w:tcW w:w="2509" w:type="dxa"/>
          </w:tcPr>
          <w:p w14:paraId="5DDD36D6">
            <w:pPr>
              <w:spacing w:before="60" w:after="60"/>
            </w:pPr>
            <w:r>
              <w:rPr>
                <w:sz w:val="19"/>
              </w:rPr>
              <w:t>15分钟</w:t>
            </w:r>
          </w:p>
        </w:tc>
      </w:tr>
      <w:tr w14:paraId="56F7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74E0B3E8">
            <w:pPr>
              <w:spacing w:before="60" w:after="60"/>
              <w:rPr>
                <w:lang w:eastAsia="zh-CN"/>
              </w:rPr>
            </w:pPr>
            <w:r>
              <w:rPr>
                <w:sz w:val="19"/>
                <w:lang w:eastAsia="zh-CN"/>
              </w:rPr>
              <w:t>Q4 缺失、零值和中心差异会怎样改变结论？</w:t>
            </w:r>
          </w:p>
        </w:tc>
        <w:tc>
          <w:tcPr>
            <w:tcW w:w="2509" w:type="dxa"/>
          </w:tcPr>
          <w:p w14:paraId="6B62CA82">
            <w:pPr>
              <w:spacing w:before="60" w:after="60"/>
              <w:rPr>
                <w:lang w:eastAsia="zh-CN"/>
              </w:rPr>
            </w:pPr>
            <w:r>
              <w:rPr>
                <w:sz w:val="19"/>
                <w:lang w:eastAsia="zh-CN"/>
              </w:rPr>
              <w:t>缺失、异常、批次、类别分布、测量误差</w:t>
            </w:r>
          </w:p>
        </w:tc>
        <w:tc>
          <w:tcPr>
            <w:tcW w:w="2509" w:type="dxa"/>
          </w:tcPr>
          <w:p w14:paraId="3A973C79">
            <w:pPr>
              <w:spacing w:before="60" w:after="60"/>
            </w:pPr>
            <w:r>
              <w:rPr>
                <w:sz w:val="19"/>
              </w:rPr>
              <w:t>20分钟</w:t>
            </w:r>
          </w:p>
        </w:tc>
      </w:tr>
      <w:tr w14:paraId="6975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780F6D6E">
            <w:pPr>
              <w:spacing w:before="60" w:after="60"/>
              <w:rPr>
                <w:lang w:eastAsia="zh-CN"/>
              </w:rPr>
            </w:pPr>
            <w:r>
              <w:rPr>
                <w:sz w:val="19"/>
                <w:lang w:eastAsia="zh-CN"/>
              </w:rPr>
              <w:t>Q5 怎样处理才不会悄悄改变研究对象？</w:t>
            </w:r>
          </w:p>
        </w:tc>
        <w:tc>
          <w:tcPr>
            <w:tcW w:w="2509" w:type="dxa"/>
          </w:tcPr>
          <w:p w14:paraId="02E5FFF6">
            <w:pPr>
              <w:spacing w:before="60" w:after="60"/>
              <w:rPr>
                <w:lang w:eastAsia="zh-CN"/>
              </w:rPr>
            </w:pPr>
            <w:r>
              <w:rPr>
                <w:sz w:val="19"/>
                <w:lang w:eastAsia="zh-CN"/>
              </w:rPr>
              <w:t>筛选代价、编码、标准化</w:t>
            </w:r>
          </w:p>
        </w:tc>
        <w:tc>
          <w:tcPr>
            <w:tcW w:w="2509" w:type="dxa"/>
          </w:tcPr>
          <w:p w14:paraId="2E9A1DCC">
            <w:pPr>
              <w:spacing w:before="60" w:after="60"/>
            </w:pPr>
            <w:r>
              <w:rPr>
                <w:sz w:val="19"/>
              </w:rPr>
              <w:t>15分钟</w:t>
            </w:r>
          </w:p>
        </w:tc>
      </w:tr>
      <w:tr w14:paraId="3823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6A93DEDB">
            <w:pPr>
              <w:spacing w:before="60" w:after="60"/>
              <w:rPr>
                <w:lang w:eastAsia="zh-CN"/>
              </w:rPr>
            </w:pPr>
            <w:r>
              <w:rPr>
                <w:sz w:val="19"/>
                <w:lang w:eastAsia="zh-CN"/>
              </w:rPr>
              <w:t>Q6 这张表能回答随访、单细胞或影像问题吗？</w:t>
            </w:r>
          </w:p>
        </w:tc>
        <w:tc>
          <w:tcPr>
            <w:tcW w:w="2509" w:type="dxa"/>
          </w:tcPr>
          <w:p w14:paraId="45D96ACC">
            <w:pPr>
              <w:spacing w:before="60" w:after="60"/>
              <w:rPr>
                <w:lang w:eastAsia="zh-CN"/>
              </w:rPr>
            </w:pPr>
            <w:r>
              <w:rPr>
                <w:sz w:val="19"/>
                <w:lang w:eastAsia="zh-CN"/>
              </w:rPr>
              <w:t>时间、删失、高维、三类矩阵</w:t>
            </w:r>
          </w:p>
        </w:tc>
        <w:tc>
          <w:tcPr>
            <w:tcW w:w="2509" w:type="dxa"/>
          </w:tcPr>
          <w:p w14:paraId="5EE5FCE5">
            <w:pPr>
              <w:spacing w:before="60" w:after="60"/>
            </w:pPr>
            <w:r>
              <w:rPr>
                <w:sz w:val="19"/>
              </w:rPr>
              <w:t>10分钟</w:t>
            </w:r>
          </w:p>
        </w:tc>
      </w:tr>
    </w:tbl>
    <w:p w14:paraId="4D3CFF0F"/>
    <w:p w14:paraId="3811D1B8">
      <w:pPr>
        <w:rPr>
          <w:lang w:eastAsia="zh-CN"/>
        </w:rPr>
      </w:pPr>
      <w:r>
        <w:rPr>
          <w:lang w:eastAsia="zh-CN"/>
        </w:rPr>
        <w:t>Q表示探究问题。总答案：对项目选项及其条件的当前判断。总答案追踪表是记录该判断随证据变化的唯一位置。停止条件指出现具体发现后必须暂停或改变方案。</w:t>
      </w:r>
    </w:p>
    <w:p w14:paraId="1EA74F92">
      <w:pPr>
        <w:rPr>
          <w:lang w:eastAsia="zh-CN"/>
        </w:rPr>
      </w:pPr>
      <w:r>
        <w:rPr>
          <w:lang w:eastAsia="zh-CN"/>
        </w:rPr>
        <w:br w:type="page"/>
      </w:r>
    </w:p>
    <w:p w14:paraId="13A451B5">
      <w:pPr>
        <w:pStyle w:val="3"/>
        <w:rPr>
          <w:lang w:eastAsia="zh-CN"/>
        </w:rPr>
      </w:pPr>
      <w:r>
        <w:rPr>
          <w:lang w:eastAsia="zh-CN"/>
        </w:rPr>
        <w:t>第一阶段 课堂启动 共45分钟</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14:paraId="5A2B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46" w:type="dxa"/>
            <w:shd w:val="clear" w:color="auto" w:fill="24586A"/>
          </w:tcPr>
          <w:p w14:paraId="21DF530A">
            <w:r>
              <w:rPr>
                <w:b/>
                <w:color w:val="FFFFFF"/>
              </w:rPr>
              <w:t>时间</w:t>
            </w:r>
          </w:p>
        </w:tc>
        <w:tc>
          <w:tcPr>
            <w:tcW w:w="3346" w:type="dxa"/>
            <w:shd w:val="clear" w:color="auto" w:fill="24586A"/>
          </w:tcPr>
          <w:p w14:paraId="0F8168A6">
            <w:r>
              <w:rPr>
                <w:b/>
                <w:color w:val="FFFFFF"/>
              </w:rPr>
              <w:t>你需要完成的工作</w:t>
            </w:r>
          </w:p>
        </w:tc>
        <w:tc>
          <w:tcPr>
            <w:tcW w:w="3346" w:type="dxa"/>
            <w:shd w:val="clear" w:color="auto" w:fill="24586A"/>
          </w:tcPr>
          <w:p w14:paraId="72985CC0">
            <w:r>
              <w:rPr>
                <w:b/>
                <w:color w:val="FFFFFF"/>
              </w:rPr>
              <w:t>作答位置</w:t>
            </w:r>
          </w:p>
        </w:tc>
      </w:tr>
      <w:tr w14:paraId="323D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4702A58F">
            <w:pPr>
              <w:spacing w:before="60" w:after="60"/>
            </w:pPr>
            <w:r>
              <w:rPr>
                <w:sz w:val="19"/>
              </w:rPr>
              <w:t>0–6分钟</w:t>
            </w:r>
          </w:p>
        </w:tc>
        <w:tc>
          <w:tcPr>
            <w:tcW w:w="3346" w:type="dxa"/>
          </w:tcPr>
          <w:p w14:paraId="4B963903">
            <w:pPr>
              <w:spacing w:before="60" w:after="60"/>
              <w:rPr>
                <w:lang w:eastAsia="zh-CN"/>
              </w:rPr>
            </w:pPr>
            <w:r>
              <w:rPr>
                <w:sz w:val="19"/>
                <w:lang w:eastAsia="zh-CN"/>
              </w:rPr>
              <w:t>阅读情境与表A1，选择初步方案</w:t>
            </w:r>
          </w:p>
        </w:tc>
        <w:tc>
          <w:tcPr>
            <w:tcW w:w="3346" w:type="dxa"/>
          </w:tcPr>
          <w:p w14:paraId="5D160EAA">
            <w:pPr>
              <w:spacing w:before="60" w:after="60"/>
            </w:pPr>
            <w:r>
              <w:rPr>
                <w:sz w:val="19"/>
              </w:rPr>
              <w:t>初步选择</w:t>
            </w:r>
          </w:p>
        </w:tc>
      </w:tr>
      <w:tr w14:paraId="05D8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7CDD1826">
            <w:pPr>
              <w:spacing w:before="60" w:after="60"/>
            </w:pPr>
            <w:r>
              <w:rPr>
                <w:sz w:val="19"/>
              </w:rPr>
              <w:t>6–13分钟</w:t>
            </w:r>
          </w:p>
        </w:tc>
        <w:tc>
          <w:tcPr>
            <w:tcW w:w="3346" w:type="dxa"/>
          </w:tcPr>
          <w:p w14:paraId="48F477B8">
            <w:pPr>
              <w:spacing w:before="60" w:after="60"/>
              <w:rPr>
                <w:lang w:eastAsia="zh-CN"/>
              </w:rPr>
            </w:pPr>
            <w:r>
              <w:rPr>
                <w:sz w:val="19"/>
                <w:lang w:eastAsia="zh-CN"/>
              </w:rPr>
              <w:t>判断行列与角色，标记不确定处</w:t>
            </w:r>
          </w:p>
        </w:tc>
        <w:tc>
          <w:tcPr>
            <w:tcW w:w="3346" w:type="dxa"/>
          </w:tcPr>
          <w:p w14:paraId="65A1A8E1">
            <w:pPr>
              <w:spacing w:before="60" w:after="60"/>
            </w:pPr>
            <w:r>
              <w:rPr>
                <w:sz w:val="19"/>
              </w:rPr>
              <w:t>课堂逐列判断表</w:t>
            </w:r>
          </w:p>
        </w:tc>
      </w:tr>
      <w:tr w14:paraId="197EE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65850686">
            <w:pPr>
              <w:spacing w:before="60" w:after="60"/>
            </w:pPr>
            <w:r>
              <w:rPr>
                <w:sz w:val="19"/>
              </w:rPr>
              <w:t>13–28分钟</w:t>
            </w:r>
          </w:p>
        </w:tc>
        <w:tc>
          <w:tcPr>
            <w:tcW w:w="3346" w:type="dxa"/>
          </w:tcPr>
          <w:p w14:paraId="3B583D43">
            <w:pPr>
              <w:spacing w:before="60" w:after="60"/>
              <w:rPr>
                <w:lang w:eastAsia="zh-CN"/>
              </w:rPr>
            </w:pPr>
            <w:r>
              <w:rPr>
                <w:sz w:val="19"/>
                <w:lang w:eastAsia="zh-CN"/>
              </w:rPr>
              <w:t>判断变量类型与四项方法；此时可查看表B1和R1–R3，暂不看后续证据</w:t>
            </w:r>
          </w:p>
        </w:tc>
        <w:tc>
          <w:tcPr>
            <w:tcW w:w="3346" w:type="dxa"/>
          </w:tcPr>
          <w:p w14:paraId="43331379">
            <w:pPr>
              <w:spacing w:before="60" w:after="60"/>
            </w:pPr>
            <w:r>
              <w:rPr>
                <w:sz w:val="19"/>
              </w:rPr>
              <w:t>课堂逐列判断表</w:t>
            </w:r>
          </w:p>
        </w:tc>
      </w:tr>
      <w:tr w14:paraId="761E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34119ACF">
            <w:pPr>
              <w:spacing w:before="60" w:after="60"/>
            </w:pPr>
            <w:r>
              <w:rPr>
                <w:sz w:val="19"/>
              </w:rPr>
              <w:t>28–37分钟</w:t>
            </w:r>
          </w:p>
        </w:tc>
        <w:tc>
          <w:tcPr>
            <w:tcW w:w="3346" w:type="dxa"/>
          </w:tcPr>
          <w:p w14:paraId="226CBE88">
            <w:pPr>
              <w:spacing w:before="60" w:after="60"/>
              <w:rPr>
                <w:lang w:eastAsia="zh-CN"/>
              </w:rPr>
            </w:pPr>
            <w:r>
              <w:rPr>
                <w:sz w:val="19"/>
                <w:lang w:eastAsia="zh-CN"/>
              </w:rPr>
              <w:t>比较解释，提出追问，填写知识缺口</w:t>
            </w:r>
          </w:p>
        </w:tc>
        <w:tc>
          <w:tcPr>
            <w:tcW w:w="3346" w:type="dxa"/>
          </w:tcPr>
          <w:p w14:paraId="40D63E40">
            <w:pPr>
              <w:spacing w:before="60" w:after="60"/>
            </w:pPr>
            <w:r>
              <w:rPr>
                <w:sz w:val="19"/>
              </w:rPr>
              <w:t>3W与学习计划</w:t>
            </w:r>
          </w:p>
        </w:tc>
      </w:tr>
      <w:tr w14:paraId="31BE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1A39BEB7">
            <w:pPr>
              <w:spacing w:before="60" w:after="60"/>
            </w:pPr>
            <w:r>
              <w:rPr>
                <w:sz w:val="19"/>
              </w:rPr>
              <w:t>37–45分钟</w:t>
            </w:r>
          </w:p>
        </w:tc>
        <w:tc>
          <w:tcPr>
            <w:tcW w:w="3346" w:type="dxa"/>
          </w:tcPr>
          <w:p w14:paraId="345631CC">
            <w:pPr>
              <w:spacing w:before="60" w:after="60"/>
              <w:rPr>
                <w:lang w:eastAsia="zh-CN"/>
              </w:rPr>
            </w:pPr>
            <w:r>
              <w:rPr>
                <w:sz w:val="19"/>
                <w:lang w:eastAsia="zh-CN"/>
              </w:rPr>
              <w:t>读资源路径，写课后行动和退出条</w:t>
            </w:r>
          </w:p>
        </w:tc>
        <w:tc>
          <w:tcPr>
            <w:tcW w:w="3346" w:type="dxa"/>
          </w:tcPr>
          <w:p w14:paraId="69C1253D">
            <w:pPr>
              <w:spacing w:before="60" w:after="60"/>
            </w:pPr>
            <w:r>
              <w:rPr>
                <w:sz w:val="19"/>
              </w:rPr>
              <w:t>学习计划与退出条</w:t>
            </w:r>
          </w:p>
        </w:tc>
      </w:tr>
    </w:tbl>
    <w:p w14:paraId="778BE16B"/>
    <w:p w14:paraId="4C53CB05">
      <w:pPr>
        <w:pStyle w:val="15"/>
      </w:pPr>
      <w:r>
        <w:rPr>
          <w:lang w:eastAsia="zh-CN"/>
        </w:rPr>
        <w:t>表 A1  4条真实记录节选，全部来自Cleveland的前4条；原表共有16列，以下仅展示7列。这里只列初始事实，字典在表B1。</w:t>
      </w:r>
      <w:r>
        <w:t>服务Q1。</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434"/>
        <w:gridCol w:w="1434"/>
        <w:gridCol w:w="1434"/>
        <w:gridCol w:w="1434"/>
        <w:gridCol w:w="1434"/>
        <w:gridCol w:w="1434"/>
      </w:tblGrid>
      <w:tr w14:paraId="48BEB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34" w:type="dxa"/>
            <w:shd w:val="clear" w:color="auto" w:fill="24586A"/>
          </w:tcPr>
          <w:p w14:paraId="45A0501D">
            <w:r>
              <w:rPr>
                <w:b/>
                <w:color w:val="FFFFFF"/>
              </w:rPr>
              <w:t>记录顺序</w:t>
            </w:r>
          </w:p>
        </w:tc>
        <w:tc>
          <w:tcPr>
            <w:tcW w:w="1434" w:type="dxa"/>
            <w:shd w:val="clear" w:color="auto" w:fill="24586A"/>
          </w:tcPr>
          <w:p w14:paraId="322E4573">
            <w:r>
              <w:rPr>
                <w:b/>
                <w:color w:val="FFFFFF"/>
              </w:rPr>
              <w:t>年龄</w:t>
            </w:r>
          </w:p>
        </w:tc>
        <w:tc>
          <w:tcPr>
            <w:tcW w:w="1434" w:type="dxa"/>
            <w:shd w:val="clear" w:color="auto" w:fill="24586A"/>
          </w:tcPr>
          <w:p w14:paraId="342B093F">
            <w:r>
              <w:rPr>
                <w:b/>
                <w:color w:val="FFFFFF"/>
              </w:rPr>
              <w:t>胸痛</w:t>
            </w:r>
          </w:p>
        </w:tc>
        <w:tc>
          <w:tcPr>
            <w:tcW w:w="1434" w:type="dxa"/>
            <w:shd w:val="clear" w:color="auto" w:fill="24586A"/>
          </w:tcPr>
          <w:p w14:paraId="720E7FC3">
            <w:r>
              <w:rPr>
                <w:b/>
                <w:color w:val="FFFFFF"/>
              </w:rPr>
              <w:t>血压</w:t>
            </w:r>
          </w:p>
        </w:tc>
        <w:tc>
          <w:tcPr>
            <w:tcW w:w="1434" w:type="dxa"/>
            <w:shd w:val="clear" w:color="auto" w:fill="24586A"/>
          </w:tcPr>
          <w:p w14:paraId="31485FCA">
            <w:r>
              <w:rPr>
                <w:b/>
                <w:color w:val="FFFFFF"/>
              </w:rPr>
              <w:t>血管数</w:t>
            </w:r>
          </w:p>
        </w:tc>
        <w:tc>
          <w:tcPr>
            <w:tcW w:w="1434" w:type="dxa"/>
            <w:shd w:val="clear" w:color="auto" w:fill="24586A"/>
          </w:tcPr>
          <w:p w14:paraId="408F9D47">
            <w:r>
              <w:rPr>
                <w:b/>
                <w:color w:val="FFFFFF"/>
              </w:rPr>
              <w:t>灌注</w:t>
            </w:r>
          </w:p>
        </w:tc>
        <w:tc>
          <w:tcPr>
            <w:tcW w:w="1434" w:type="dxa"/>
            <w:shd w:val="clear" w:color="auto" w:fill="24586A"/>
          </w:tcPr>
          <w:p w14:paraId="60917EEA">
            <w:r>
              <w:rPr>
                <w:b/>
                <w:color w:val="FFFFFF"/>
              </w:rPr>
              <w:t>结局</w:t>
            </w:r>
          </w:p>
        </w:tc>
      </w:tr>
      <w:tr w14:paraId="2423F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14:paraId="57064154">
            <w:pPr>
              <w:spacing w:before="60" w:after="60"/>
            </w:pPr>
            <w:r>
              <w:rPr>
                <w:sz w:val="19"/>
              </w:rPr>
              <w:t>1</w:t>
            </w:r>
          </w:p>
        </w:tc>
        <w:tc>
          <w:tcPr>
            <w:tcW w:w="1434" w:type="dxa"/>
          </w:tcPr>
          <w:p w14:paraId="260527E2">
            <w:pPr>
              <w:spacing w:before="60" w:after="60"/>
            </w:pPr>
            <w:r>
              <w:rPr>
                <w:sz w:val="19"/>
              </w:rPr>
              <w:t>63.0</w:t>
            </w:r>
          </w:p>
        </w:tc>
        <w:tc>
          <w:tcPr>
            <w:tcW w:w="1434" w:type="dxa"/>
          </w:tcPr>
          <w:p w14:paraId="2ED7BFF3">
            <w:pPr>
              <w:spacing w:before="60" w:after="60"/>
            </w:pPr>
            <w:r>
              <w:rPr>
                <w:sz w:val="19"/>
              </w:rPr>
              <w:t>1.0</w:t>
            </w:r>
          </w:p>
        </w:tc>
        <w:tc>
          <w:tcPr>
            <w:tcW w:w="1434" w:type="dxa"/>
          </w:tcPr>
          <w:p w14:paraId="25EBA59F">
            <w:pPr>
              <w:spacing w:before="60" w:after="60"/>
            </w:pPr>
            <w:r>
              <w:rPr>
                <w:sz w:val="19"/>
              </w:rPr>
              <w:t>145.0</w:t>
            </w:r>
          </w:p>
        </w:tc>
        <w:tc>
          <w:tcPr>
            <w:tcW w:w="1434" w:type="dxa"/>
          </w:tcPr>
          <w:p w14:paraId="5C3D7E28">
            <w:pPr>
              <w:spacing w:before="60" w:after="60"/>
            </w:pPr>
            <w:r>
              <w:rPr>
                <w:sz w:val="19"/>
              </w:rPr>
              <w:t>0.0</w:t>
            </w:r>
          </w:p>
        </w:tc>
        <w:tc>
          <w:tcPr>
            <w:tcW w:w="1434" w:type="dxa"/>
          </w:tcPr>
          <w:p w14:paraId="3E1DA39E">
            <w:pPr>
              <w:spacing w:before="60" w:after="60"/>
            </w:pPr>
            <w:r>
              <w:rPr>
                <w:sz w:val="19"/>
              </w:rPr>
              <w:t>6.0</w:t>
            </w:r>
          </w:p>
        </w:tc>
        <w:tc>
          <w:tcPr>
            <w:tcW w:w="1434" w:type="dxa"/>
          </w:tcPr>
          <w:p w14:paraId="121AAB22">
            <w:pPr>
              <w:spacing w:before="60" w:after="60"/>
            </w:pPr>
            <w:r>
              <w:rPr>
                <w:sz w:val="19"/>
              </w:rPr>
              <w:t>0</w:t>
            </w:r>
          </w:p>
        </w:tc>
      </w:tr>
      <w:tr w14:paraId="7A1C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14:paraId="13A679A7">
            <w:pPr>
              <w:spacing w:before="60" w:after="60"/>
            </w:pPr>
            <w:r>
              <w:rPr>
                <w:sz w:val="19"/>
              </w:rPr>
              <w:t>2</w:t>
            </w:r>
          </w:p>
        </w:tc>
        <w:tc>
          <w:tcPr>
            <w:tcW w:w="1434" w:type="dxa"/>
          </w:tcPr>
          <w:p w14:paraId="7495B715">
            <w:pPr>
              <w:spacing w:before="60" w:after="60"/>
            </w:pPr>
            <w:r>
              <w:rPr>
                <w:sz w:val="19"/>
              </w:rPr>
              <w:t>67.0</w:t>
            </w:r>
          </w:p>
        </w:tc>
        <w:tc>
          <w:tcPr>
            <w:tcW w:w="1434" w:type="dxa"/>
          </w:tcPr>
          <w:p w14:paraId="2E9DA268">
            <w:pPr>
              <w:spacing w:before="60" w:after="60"/>
            </w:pPr>
            <w:r>
              <w:rPr>
                <w:sz w:val="19"/>
              </w:rPr>
              <w:t>4.0</w:t>
            </w:r>
          </w:p>
        </w:tc>
        <w:tc>
          <w:tcPr>
            <w:tcW w:w="1434" w:type="dxa"/>
          </w:tcPr>
          <w:p w14:paraId="706C3A55">
            <w:pPr>
              <w:spacing w:before="60" w:after="60"/>
            </w:pPr>
            <w:r>
              <w:rPr>
                <w:sz w:val="19"/>
              </w:rPr>
              <w:t>160.0</w:t>
            </w:r>
          </w:p>
        </w:tc>
        <w:tc>
          <w:tcPr>
            <w:tcW w:w="1434" w:type="dxa"/>
          </w:tcPr>
          <w:p w14:paraId="0306C4D2">
            <w:pPr>
              <w:spacing w:before="60" w:after="60"/>
            </w:pPr>
            <w:r>
              <w:rPr>
                <w:sz w:val="19"/>
              </w:rPr>
              <w:t>3.0</w:t>
            </w:r>
          </w:p>
        </w:tc>
        <w:tc>
          <w:tcPr>
            <w:tcW w:w="1434" w:type="dxa"/>
          </w:tcPr>
          <w:p w14:paraId="35B95C2B">
            <w:pPr>
              <w:spacing w:before="60" w:after="60"/>
            </w:pPr>
            <w:r>
              <w:rPr>
                <w:sz w:val="19"/>
              </w:rPr>
              <w:t>3.0</w:t>
            </w:r>
          </w:p>
        </w:tc>
        <w:tc>
          <w:tcPr>
            <w:tcW w:w="1434" w:type="dxa"/>
          </w:tcPr>
          <w:p w14:paraId="2311BA16">
            <w:pPr>
              <w:spacing w:before="60" w:after="60"/>
            </w:pPr>
            <w:r>
              <w:rPr>
                <w:sz w:val="19"/>
              </w:rPr>
              <w:t>2</w:t>
            </w:r>
          </w:p>
        </w:tc>
      </w:tr>
      <w:tr w14:paraId="301A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14:paraId="394CA8FE">
            <w:pPr>
              <w:spacing w:before="60" w:after="60"/>
            </w:pPr>
            <w:r>
              <w:rPr>
                <w:sz w:val="19"/>
              </w:rPr>
              <w:t>3</w:t>
            </w:r>
          </w:p>
        </w:tc>
        <w:tc>
          <w:tcPr>
            <w:tcW w:w="1434" w:type="dxa"/>
          </w:tcPr>
          <w:p w14:paraId="4CFBF482">
            <w:pPr>
              <w:spacing w:before="60" w:after="60"/>
            </w:pPr>
            <w:r>
              <w:rPr>
                <w:sz w:val="19"/>
              </w:rPr>
              <w:t>67.0</w:t>
            </w:r>
          </w:p>
        </w:tc>
        <w:tc>
          <w:tcPr>
            <w:tcW w:w="1434" w:type="dxa"/>
          </w:tcPr>
          <w:p w14:paraId="78E01011">
            <w:pPr>
              <w:spacing w:before="60" w:after="60"/>
            </w:pPr>
            <w:r>
              <w:rPr>
                <w:sz w:val="19"/>
              </w:rPr>
              <w:t>4.0</w:t>
            </w:r>
          </w:p>
        </w:tc>
        <w:tc>
          <w:tcPr>
            <w:tcW w:w="1434" w:type="dxa"/>
          </w:tcPr>
          <w:p w14:paraId="46D54B25">
            <w:pPr>
              <w:spacing w:before="60" w:after="60"/>
            </w:pPr>
            <w:r>
              <w:rPr>
                <w:sz w:val="19"/>
              </w:rPr>
              <w:t>120.0</w:t>
            </w:r>
          </w:p>
        </w:tc>
        <w:tc>
          <w:tcPr>
            <w:tcW w:w="1434" w:type="dxa"/>
          </w:tcPr>
          <w:p w14:paraId="7FB0A4BA">
            <w:pPr>
              <w:spacing w:before="60" w:after="60"/>
            </w:pPr>
            <w:r>
              <w:rPr>
                <w:sz w:val="19"/>
              </w:rPr>
              <w:t>2.0</w:t>
            </w:r>
          </w:p>
        </w:tc>
        <w:tc>
          <w:tcPr>
            <w:tcW w:w="1434" w:type="dxa"/>
          </w:tcPr>
          <w:p w14:paraId="36AC6F0E">
            <w:pPr>
              <w:spacing w:before="60" w:after="60"/>
            </w:pPr>
            <w:r>
              <w:rPr>
                <w:sz w:val="19"/>
              </w:rPr>
              <w:t>7.0</w:t>
            </w:r>
          </w:p>
        </w:tc>
        <w:tc>
          <w:tcPr>
            <w:tcW w:w="1434" w:type="dxa"/>
          </w:tcPr>
          <w:p w14:paraId="102D2CC1">
            <w:pPr>
              <w:spacing w:before="60" w:after="60"/>
            </w:pPr>
            <w:r>
              <w:rPr>
                <w:sz w:val="19"/>
              </w:rPr>
              <w:t>1</w:t>
            </w:r>
          </w:p>
        </w:tc>
      </w:tr>
      <w:tr w14:paraId="23D1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14:paraId="066871B2">
            <w:pPr>
              <w:spacing w:before="60" w:after="60"/>
            </w:pPr>
            <w:r>
              <w:rPr>
                <w:sz w:val="19"/>
              </w:rPr>
              <w:t>4</w:t>
            </w:r>
          </w:p>
        </w:tc>
        <w:tc>
          <w:tcPr>
            <w:tcW w:w="1434" w:type="dxa"/>
          </w:tcPr>
          <w:p w14:paraId="6FDE7D19">
            <w:pPr>
              <w:spacing w:before="60" w:after="60"/>
            </w:pPr>
            <w:r>
              <w:rPr>
                <w:sz w:val="19"/>
              </w:rPr>
              <w:t>37.0</w:t>
            </w:r>
          </w:p>
        </w:tc>
        <w:tc>
          <w:tcPr>
            <w:tcW w:w="1434" w:type="dxa"/>
          </w:tcPr>
          <w:p w14:paraId="45721434">
            <w:pPr>
              <w:spacing w:before="60" w:after="60"/>
            </w:pPr>
            <w:r>
              <w:rPr>
                <w:sz w:val="19"/>
              </w:rPr>
              <w:t>3.0</w:t>
            </w:r>
          </w:p>
        </w:tc>
        <w:tc>
          <w:tcPr>
            <w:tcW w:w="1434" w:type="dxa"/>
          </w:tcPr>
          <w:p w14:paraId="447DECED">
            <w:pPr>
              <w:spacing w:before="60" w:after="60"/>
            </w:pPr>
            <w:r>
              <w:rPr>
                <w:sz w:val="19"/>
              </w:rPr>
              <w:t>130.0</w:t>
            </w:r>
          </w:p>
        </w:tc>
        <w:tc>
          <w:tcPr>
            <w:tcW w:w="1434" w:type="dxa"/>
          </w:tcPr>
          <w:p w14:paraId="2DF7185D">
            <w:pPr>
              <w:spacing w:before="60" w:after="60"/>
            </w:pPr>
            <w:r>
              <w:rPr>
                <w:sz w:val="19"/>
              </w:rPr>
              <w:t>0.0</w:t>
            </w:r>
          </w:p>
        </w:tc>
        <w:tc>
          <w:tcPr>
            <w:tcW w:w="1434" w:type="dxa"/>
          </w:tcPr>
          <w:p w14:paraId="7B6E8092">
            <w:pPr>
              <w:spacing w:before="60" w:after="60"/>
            </w:pPr>
            <w:r>
              <w:rPr>
                <w:sz w:val="19"/>
              </w:rPr>
              <w:t>3.0</w:t>
            </w:r>
          </w:p>
        </w:tc>
        <w:tc>
          <w:tcPr>
            <w:tcW w:w="1434" w:type="dxa"/>
          </w:tcPr>
          <w:p w14:paraId="59476A9B">
            <w:pPr>
              <w:spacing w:before="60" w:after="60"/>
            </w:pPr>
            <w:r>
              <w:rPr>
                <w:sz w:val="19"/>
              </w:rPr>
              <w:t>0</w:t>
            </w:r>
          </w:p>
        </w:tc>
      </w:tr>
    </w:tbl>
    <w:p w14:paraId="3D4E60E3"/>
    <w:p w14:paraId="02E7BB29">
      <w:pPr>
        <w:keepNext/>
        <w:rPr>
          <w:lang w:eastAsia="zh-CN"/>
        </w:rPr>
      </w:pPr>
      <w:r>
        <w:rPr>
          <w:lang w:eastAsia="zh-CN"/>
        </w:rPr>
        <w:t>初步选择：从第1页方案表的A–D中选一个。此时只依据项目情境、第1页问题表和表 A1作答；表 A1只展示四中心920条记录中Cleveland的4条。写三行：①所选方案；②一句理由，引用表 A1中的一个编码或数值；③你对这个选择最没把握的一点，即哪一项尚不知道的事实最可能让你改选。</w:t>
      </w:r>
    </w:p>
    <w:p w14:paraId="1E5E1B02">
      <w:pPr>
        <w:spacing w:after="100" w:line="240" w:lineRule="auto"/>
        <w:rPr>
          <w:u w:val="single"/>
          <w:lang w:eastAsia="zh-CN"/>
        </w:rPr>
      </w:pPr>
      <w:r>
        <w:rPr>
          <w:rFonts w:ascii="宋体" w:hAnsi="宋体" w:eastAsia="宋体" w:cs="宋体"/>
          <w:sz w:val="24"/>
          <w:szCs w:val="24"/>
          <w:u w:val="single"/>
        </w:rPr>
        <w:t>① 我初步选择D：证据不足，暂缓使用。</w:t>
      </w:r>
      <w:r>
        <w:rPr>
          <w:rFonts w:ascii="宋体" w:hAnsi="宋体" w:eastAsia="宋体" w:cs="宋体"/>
          <w:sz w:val="24"/>
          <w:szCs w:val="24"/>
          <w:u w:val="single"/>
        </w:rPr>
        <w:br w:type="textWrapping"/>
      </w:r>
      <w:r>
        <w:rPr>
          <w:rFonts w:ascii="宋体" w:hAnsi="宋体" w:eastAsia="宋体" w:cs="宋体"/>
          <w:sz w:val="24"/>
          <w:szCs w:val="24"/>
          <w:u w:val="single"/>
        </w:rPr>
        <w:t>② 表A1中的灌注值有6.0、7.0，结局有0、1、2，但仅凭数字不能确定它们是数量、类别还是等级，因此暂时不能直接合并分析。</w:t>
      </w:r>
      <w:r>
        <w:rPr>
          <w:rFonts w:ascii="宋体" w:hAnsi="宋体" w:eastAsia="宋体" w:cs="宋体"/>
          <w:sz w:val="24"/>
          <w:szCs w:val="24"/>
          <w:u w:val="single"/>
        </w:rPr>
        <w:br w:type="textWrapping"/>
      </w:r>
      <w:r>
        <w:rPr>
          <w:rFonts w:ascii="宋体" w:hAnsi="宋体" w:eastAsia="宋体" w:cs="宋体"/>
          <w:sz w:val="24"/>
          <w:szCs w:val="24"/>
          <w:u w:val="single"/>
        </w:rPr>
        <w:t>③ 我最不确定的是四个中心是否采用一致的字段定义和结局编码；这些资料最可能改变我的选择。</w:t>
      </w:r>
    </w:p>
    <w:p w14:paraId="42566D94">
      <w:pPr>
        <w:pageBreakBefore/>
        <w:rPr>
          <w:lang w:eastAsia="zh-CN"/>
        </w:rPr>
      </w:pPr>
      <w:r>
        <w:rPr>
          <w:lang w:eastAsia="zh-CN"/>
        </w:rPr>
        <w:t>课堂逐列判断：这张表用于决定各列能怎样支持团队研究。查看表 B1，在“类型与角色”栏填写“类型；角色”；在“均值”“卡方”“标准化”三栏填短词“可／不宜／有条件／待核实”；在“Logistic”栏填“结局／数值预测／需指示变量／不宜／待核实”。课堂先写初判，时间不够时先完成“类型与角色”栏；Q2、Q3、Q5完成后回来修改并注明条件。均值指直接平均原值；卡方指与另一个适当分类变量组成列联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14:paraId="33417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73" w:type="dxa"/>
            <w:shd w:val="clear" w:color="auto" w:fill="24586A"/>
          </w:tcPr>
          <w:p w14:paraId="70B5C1DB">
            <w:r>
              <w:rPr>
                <w:b/>
                <w:color w:val="FFFFFF"/>
              </w:rPr>
              <w:t>字段</w:t>
            </w:r>
          </w:p>
        </w:tc>
        <w:tc>
          <w:tcPr>
            <w:tcW w:w="1673" w:type="dxa"/>
            <w:shd w:val="clear" w:color="auto" w:fill="24586A"/>
          </w:tcPr>
          <w:p w14:paraId="6C4A9954">
            <w:r>
              <w:rPr>
                <w:b/>
                <w:color w:val="FFFFFF"/>
              </w:rPr>
              <w:t>类型与角色</w:t>
            </w:r>
          </w:p>
        </w:tc>
        <w:tc>
          <w:tcPr>
            <w:tcW w:w="1673" w:type="dxa"/>
            <w:shd w:val="clear" w:color="auto" w:fill="24586A"/>
          </w:tcPr>
          <w:p w14:paraId="42CDBFEF">
            <w:r>
              <w:rPr>
                <w:b/>
                <w:color w:val="FFFFFF"/>
              </w:rPr>
              <w:t>均值</w:t>
            </w:r>
          </w:p>
        </w:tc>
        <w:tc>
          <w:tcPr>
            <w:tcW w:w="1673" w:type="dxa"/>
            <w:shd w:val="clear" w:color="auto" w:fill="24586A"/>
          </w:tcPr>
          <w:p w14:paraId="423CFF0B">
            <w:r>
              <w:rPr>
                <w:b/>
                <w:color w:val="FFFFFF"/>
              </w:rPr>
              <w:t>卡方</w:t>
            </w:r>
          </w:p>
        </w:tc>
        <w:tc>
          <w:tcPr>
            <w:tcW w:w="1673" w:type="dxa"/>
            <w:shd w:val="clear" w:color="auto" w:fill="24586A"/>
          </w:tcPr>
          <w:p w14:paraId="7BB995B3">
            <w:r>
              <w:rPr>
                <w:b/>
                <w:color w:val="FFFFFF"/>
              </w:rPr>
              <w:t>Logistic</w:t>
            </w:r>
          </w:p>
        </w:tc>
        <w:tc>
          <w:tcPr>
            <w:tcW w:w="1673" w:type="dxa"/>
            <w:shd w:val="clear" w:color="auto" w:fill="24586A"/>
          </w:tcPr>
          <w:p w14:paraId="66A9F98B">
            <w:r>
              <w:rPr>
                <w:b/>
                <w:color w:val="FFFFFF"/>
              </w:rPr>
              <w:t>标准化</w:t>
            </w:r>
          </w:p>
        </w:tc>
      </w:tr>
      <w:tr w14:paraId="2BC4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339414ED">
            <w:pPr>
              <w:spacing w:before="60" w:after="60"/>
            </w:pPr>
            <w:r>
              <w:rPr>
                <w:sz w:val="19"/>
              </w:rPr>
              <w:t>记录编号</w:t>
            </w:r>
          </w:p>
        </w:tc>
        <w:tc>
          <w:tcPr>
            <w:tcW w:w="1673" w:type="dxa"/>
          </w:tcPr>
          <w:p w14:paraId="28417628">
            <w:pPr>
              <w:spacing w:before="60" w:after="60"/>
            </w:pPr>
            <w:r>
              <w:rPr>
                <w:rFonts w:ascii="宋体" w:hAnsi="宋体" w:eastAsia="宋体" w:cs="宋体"/>
                <w:sz w:val="24"/>
                <w:szCs w:val="24"/>
              </w:rPr>
              <w:t>名义识别符；记录追踪</w:t>
            </w:r>
          </w:p>
        </w:tc>
        <w:tc>
          <w:tcPr>
            <w:tcW w:w="1673" w:type="dxa"/>
          </w:tcPr>
          <w:p w14:paraId="251D7F45">
            <w:pPr>
              <w:spacing w:before="60" w:after="60"/>
              <w:rPr>
                <w:rFonts w:hint="default" w:eastAsia="微软雅黑"/>
                <w:lang w:val="en-US" w:eastAsia="zh-CN"/>
              </w:rPr>
            </w:pPr>
            <w:r>
              <w:rPr>
                <w:rFonts w:hint="eastAsia"/>
                <w:lang w:val="en-US" w:eastAsia="zh-CN"/>
              </w:rPr>
              <w:t>不宜</w:t>
            </w:r>
          </w:p>
        </w:tc>
        <w:tc>
          <w:tcPr>
            <w:tcW w:w="1673" w:type="dxa"/>
          </w:tcPr>
          <w:p w14:paraId="0AFAB0CB">
            <w:pPr>
              <w:spacing w:before="60" w:after="60"/>
              <w:rPr>
                <w:rFonts w:hint="eastAsia" w:eastAsia="微软雅黑"/>
                <w:lang w:val="en-US" w:eastAsia="zh-CN"/>
              </w:rPr>
            </w:pPr>
            <w:r>
              <w:rPr>
                <w:rFonts w:hint="eastAsia"/>
                <w:lang w:val="en-US" w:eastAsia="zh-CN"/>
              </w:rPr>
              <w:t>不宜</w:t>
            </w:r>
          </w:p>
        </w:tc>
        <w:tc>
          <w:tcPr>
            <w:tcW w:w="1673" w:type="dxa"/>
          </w:tcPr>
          <w:p w14:paraId="11F15F86">
            <w:pPr>
              <w:spacing w:before="60" w:after="60"/>
              <w:rPr>
                <w:rFonts w:hint="eastAsia" w:eastAsia="微软雅黑"/>
                <w:lang w:val="en-US" w:eastAsia="zh-CN"/>
              </w:rPr>
            </w:pPr>
            <w:r>
              <w:rPr>
                <w:rFonts w:hint="eastAsia"/>
                <w:lang w:val="en-US" w:eastAsia="zh-CN"/>
              </w:rPr>
              <w:t>不宜</w:t>
            </w:r>
          </w:p>
        </w:tc>
        <w:tc>
          <w:tcPr>
            <w:tcW w:w="1673" w:type="dxa"/>
          </w:tcPr>
          <w:p w14:paraId="2B251A64">
            <w:pPr>
              <w:spacing w:before="60" w:after="60"/>
              <w:rPr>
                <w:rFonts w:hint="eastAsia" w:eastAsia="微软雅黑"/>
                <w:lang w:val="en-US" w:eastAsia="zh-CN"/>
              </w:rPr>
            </w:pPr>
            <w:r>
              <w:rPr>
                <w:rFonts w:hint="eastAsia"/>
                <w:lang w:val="en-US" w:eastAsia="zh-CN"/>
              </w:rPr>
              <w:t>不宜</w:t>
            </w:r>
          </w:p>
        </w:tc>
      </w:tr>
      <w:tr w14:paraId="66EF6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2EE12FE3">
            <w:pPr>
              <w:spacing w:before="60" w:after="60"/>
            </w:pPr>
            <w:r>
              <w:rPr>
                <w:sz w:val="19"/>
              </w:rPr>
              <w:t>中心</w:t>
            </w:r>
          </w:p>
        </w:tc>
        <w:tc>
          <w:tcPr>
            <w:tcW w:w="1673" w:type="dxa"/>
          </w:tcPr>
          <w:p w14:paraId="6572618C">
            <w:pPr>
              <w:spacing w:before="60" w:after="60"/>
            </w:pPr>
            <w:r>
              <w:rPr>
                <w:rFonts w:ascii="宋体" w:hAnsi="宋体" w:eastAsia="宋体" w:cs="宋体"/>
                <w:sz w:val="24"/>
                <w:szCs w:val="24"/>
              </w:rPr>
              <w:t>无序多分类；来源元数据、可作调整变量</w:t>
            </w:r>
          </w:p>
        </w:tc>
        <w:tc>
          <w:tcPr>
            <w:tcW w:w="1673" w:type="dxa"/>
          </w:tcPr>
          <w:p w14:paraId="170450C9">
            <w:pPr>
              <w:spacing w:before="60" w:after="60"/>
              <w:rPr>
                <w:rFonts w:hint="eastAsia" w:eastAsia="微软雅黑"/>
                <w:lang w:val="en-US" w:eastAsia="zh-CN"/>
              </w:rPr>
            </w:pPr>
            <w:r>
              <w:rPr>
                <w:rFonts w:hint="eastAsia"/>
                <w:lang w:val="en-US" w:eastAsia="zh-CN"/>
              </w:rPr>
              <w:t>不宜</w:t>
            </w:r>
          </w:p>
        </w:tc>
        <w:tc>
          <w:tcPr>
            <w:tcW w:w="1673" w:type="dxa"/>
          </w:tcPr>
          <w:p w14:paraId="71ACC66E">
            <w:pPr>
              <w:spacing w:before="60" w:after="60"/>
              <w:rPr>
                <w:rFonts w:hint="eastAsia" w:eastAsia="微软雅黑"/>
                <w:lang w:val="en-US" w:eastAsia="zh-CN"/>
              </w:rPr>
            </w:pPr>
            <w:r>
              <w:rPr>
                <w:rFonts w:hint="eastAsia"/>
                <w:lang w:val="en-US" w:eastAsia="zh-CN"/>
              </w:rPr>
              <w:t>有条件</w:t>
            </w:r>
          </w:p>
        </w:tc>
        <w:tc>
          <w:tcPr>
            <w:tcW w:w="1673" w:type="dxa"/>
          </w:tcPr>
          <w:p w14:paraId="27F789BC">
            <w:pPr>
              <w:spacing w:before="60" w:after="60"/>
              <w:rPr>
                <w:rFonts w:hint="default" w:eastAsia="微软雅黑"/>
                <w:lang w:val="en-US" w:eastAsia="zh-CN"/>
              </w:rPr>
            </w:pPr>
            <w:r>
              <w:rPr>
                <w:rFonts w:hint="eastAsia"/>
                <w:lang w:val="en-US" w:eastAsia="zh-CN"/>
              </w:rPr>
              <w:t>需指示变量</w:t>
            </w:r>
          </w:p>
        </w:tc>
        <w:tc>
          <w:tcPr>
            <w:tcW w:w="1673" w:type="dxa"/>
          </w:tcPr>
          <w:p w14:paraId="3B2350A7">
            <w:pPr>
              <w:spacing w:before="60" w:after="60"/>
              <w:rPr>
                <w:rFonts w:hint="eastAsia" w:eastAsia="微软雅黑"/>
                <w:lang w:val="en-US" w:eastAsia="zh-CN"/>
              </w:rPr>
            </w:pPr>
            <w:r>
              <w:rPr>
                <w:rFonts w:hint="eastAsia"/>
                <w:lang w:val="en-US" w:eastAsia="zh-CN"/>
              </w:rPr>
              <w:t>不宜</w:t>
            </w:r>
          </w:p>
        </w:tc>
      </w:tr>
      <w:tr w14:paraId="2D94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4120A884">
            <w:pPr>
              <w:spacing w:before="60" w:after="60"/>
            </w:pPr>
            <w:r>
              <w:rPr>
                <w:sz w:val="19"/>
              </w:rPr>
              <w:t>年龄</w:t>
            </w:r>
          </w:p>
        </w:tc>
        <w:tc>
          <w:tcPr>
            <w:tcW w:w="1673" w:type="dxa"/>
          </w:tcPr>
          <w:p w14:paraId="1CD4F7A2">
            <w:pPr>
              <w:spacing w:before="60" w:after="60"/>
            </w:pPr>
            <w:r>
              <w:rPr>
                <w:rFonts w:ascii="宋体" w:hAnsi="宋体" w:eastAsia="宋体" w:cs="宋体"/>
                <w:sz w:val="24"/>
                <w:szCs w:val="24"/>
              </w:rPr>
              <w:t>连续量，按整数年记录；候选特征</w:t>
            </w:r>
          </w:p>
        </w:tc>
        <w:tc>
          <w:tcPr>
            <w:tcW w:w="1673" w:type="dxa"/>
          </w:tcPr>
          <w:p w14:paraId="1CDA8823">
            <w:pPr>
              <w:spacing w:before="60" w:after="60"/>
              <w:rPr>
                <w:rFonts w:hint="eastAsia" w:eastAsia="微软雅黑"/>
                <w:lang w:val="en-US" w:eastAsia="zh-CN"/>
              </w:rPr>
            </w:pPr>
            <w:r>
              <w:rPr>
                <w:rFonts w:hint="eastAsia"/>
                <w:lang w:val="en-US" w:eastAsia="zh-CN"/>
              </w:rPr>
              <w:t>可</w:t>
            </w:r>
          </w:p>
        </w:tc>
        <w:tc>
          <w:tcPr>
            <w:tcW w:w="1673" w:type="dxa"/>
          </w:tcPr>
          <w:p w14:paraId="07FDA964">
            <w:pPr>
              <w:spacing w:before="60" w:after="60"/>
              <w:rPr>
                <w:rFonts w:hint="default" w:eastAsia="微软雅黑"/>
                <w:lang w:val="en-US" w:eastAsia="zh-CN"/>
              </w:rPr>
            </w:pPr>
            <w:r>
              <w:rPr>
                <w:rFonts w:hint="eastAsia"/>
                <w:lang w:val="en-US" w:eastAsia="zh-CN"/>
              </w:rPr>
              <w:t>有条件、需有依据的分组</w:t>
            </w:r>
          </w:p>
        </w:tc>
        <w:tc>
          <w:tcPr>
            <w:tcW w:w="1673" w:type="dxa"/>
          </w:tcPr>
          <w:p w14:paraId="11DAB804">
            <w:pPr>
              <w:spacing w:before="60" w:after="60"/>
              <w:rPr>
                <w:rFonts w:hint="default" w:eastAsia="微软雅黑"/>
                <w:lang w:val="en-US" w:eastAsia="zh-CN"/>
              </w:rPr>
            </w:pPr>
            <w:r>
              <w:rPr>
                <w:rFonts w:hint="eastAsia"/>
                <w:lang w:val="en-US" w:eastAsia="zh-CN"/>
              </w:rPr>
              <w:t>数值预测</w:t>
            </w:r>
          </w:p>
        </w:tc>
        <w:tc>
          <w:tcPr>
            <w:tcW w:w="1673" w:type="dxa"/>
          </w:tcPr>
          <w:p w14:paraId="2BA7769B">
            <w:pPr>
              <w:spacing w:before="60" w:after="60"/>
              <w:rPr>
                <w:rFonts w:hint="eastAsia" w:eastAsia="微软雅黑"/>
                <w:lang w:val="en-US" w:eastAsia="zh-CN"/>
              </w:rPr>
            </w:pPr>
            <w:r>
              <w:rPr>
                <w:rFonts w:hint="eastAsia"/>
                <w:lang w:val="en-US" w:eastAsia="zh-CN"/>
              </w:rPr>
              <w:t>有条件</w:t>
            </w:r>
          </w:p>
        </w:tc>
      </w:tr>
      <w:tr w14:paraId="5A654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7DB587C7">
            <w:pPr>
              <w:spacing w:before="60" w:after="60"/>
            </w:pPr>
            <w:r>
              <w:rPr>
                <w:sz w:val="19"/>
              </w:rPr>
              <w:t>性别编码</w:t>
            </w:r>
          </w:p>
        </w:tc>
        <w:tc>
          <w:tcPr>
            <w:tcW w:w="1673" w:type="dxa"/>
          </w:tcPr>
          <w:p w14:paraId="1C956AD2">
            <w:pPr>
              <w:spacing w:before="60" w:after="60"/>
              <w:rPr>
                <w:rFonts w:hint="default" w:eastAsia="微软雅黑"/>
                <w:lang w:val="en-US" w:eastAsia="zh-CN"/>
              </w:rPr>
            </w:pPr>
            <w:r>
              <w:rPr>
                <w:rFonts w:hint="eastAsia"/>
                <w:lang w:val="en-US" w:eastAsia="zh-CN"/>
              </w:rPr>
              <w:t>二分类、候选特征</w:t>
            </w:r>
          </w:p>
        </w:tc>
        <w:tc>
          <w:tcPr>
            <w:tcW w:w="1673" w:type="dxa"/>
          </w:tcPr>
          <w:p w14:paraId="737DE53A">
            <w:pPr>
              <w:spacing w:before="60" w:after="60"/>
              <w:rPr>
                <w:rFonts w:hint="default" w:eastAsia="微软雅黑"/>
                <w:lang w:val="en-US" w:eastAsia="zh-CN"/>
              </w:rPr>
            </w:pPr>
            <w:r>
              <w:rPr>
                <w:rFonts w:hint="eastAsia"/>
                <w:lang w:val="en-US" w:eastAsia="zh-CN"/>
              </w:rPr>
              <w:t>可，表示编码1的比例</w:t>
            </w:r>
          </w:p>
        </w:tc>
        <w:tc>
          <w:tcPr>
            <w:tcW w:w="1673" w:type="dxa"/>
          </w:tcPr>
          <w:p w14:paraId="0C4E7942">
            <w:pPr>
              <w:spacing w:before="60" w:after="60"/>
              <w:rPr>
                <w:rFonts w:hint="eastAsia" w:eastAsia="微软雅黑"/>
                <w:lang w:val="en-US" w:eastAsia="zh-CN"/>
              </w:rPr>
            </w:pPr>
            <w:r>
              <w:rPr>
                <w:rFonts w:hint="eastAsia"/>
                <w:lang w:val="en-US" w:eastAsia="zh-CN"/>
              </w:rPr>
              <w:t>有条件</w:t>
            </w:r>
          </w:p>
        </w:tc>
        <w:tc>
          <w:tcPr>
            <w:tcW w:w="1673" w:type="dxa"/>
          </w:tcPr>
          <w:p w14:paraId="538131B8">
            <w:pPr>
              <w:spacing w:before="60" w:after="60"/>
              <w:rPr>
                <w:rFonts w:hint="default" w:eastAsia="微软雅黑"/>
                <w:lang w:val="en-US" w:eastAsia="zh-CN"/>
              </w:rPr>
            </w:pPr>
            <w:r>
              <w:rPr>
                <w:rFonts w:hint="eastAsia"/>
                <w:lang w:val="en-US" w:eastAsia="zh-CN"/>
              </w:rPr>
              <w:t>数值预测，0/1编码</w:t>
            </w:r>
          </w:p>
        </w:tc>
        <w:tc>
          <w:tcPr>
            <w:tcW w:w="1673" w:type="dxa"/>
          </w:tcPr>
          <w:p w14:paraId="1EE0AC93">
            <w:pPr>
              <w:spacing w:before="60" w:after="60"/>
              <w:rPr>
                <w:rFonts w:hint="eastAsia" w:eastAsia="微软雅黑"/>
                <w:lang w:val="en-US" w:eastAsia="zh-CN"/>
              </w:rPr>
            </w:pPr>
            <w:r>
              <w:rPr>
                <w:rFonts w:hint="eastAsia"/>
                <w:lang w:val="en-US" w:eastAsia="zh-CN"/>
              </w:rPr>
              <w:t>通常不宜</w:t>
            </w:r>
          </w:p>
        </w:tc>
      </w:tr>
      <w:tr w14:paraId="2F0F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1907B535">
            <w:pPr>
              <w:spacing w:before="60" w:after="60"/>
            </w:pPr>
            <w:r>
              <w:rPr>
                <w:sz w:val="19"/>
              </w:rPr>
              <w:t>胸痛类别</w:t>
            </w:r>
          </w:p>
        </w:tc>
        <w:tc>
          <w:tcPr>
            <w:tcW w:w="1673" w:type="dxa"/>
          </w:tcPr>
          <w:p w14:paraId="696EA850">
            <w:pPr>
              <w:spacing w:before="60" w:after="60"/>
              <w:rPr>
                <w:rFonts w:hint="default" w:eastAsia="微软雅黑"/>
                <w:lang w:val="en-US" w:eastAsia="zh-CN"/>
              </w:rPr>
            </w:pPr>
            <w:r>
              <w:rPr>
                <w:rFonts w:hint="eastAsia"/>
                <w:lang w:val="en-US" w:eastAsia="zh-CN"/>
              </w:rPr>
              <w:t>无序多分类、候选特征</w:t>
            </w:r>
          </w:p>
        </w:tc>
        <w:tc>
          <w:tcPr>
            <w:tcW w:w="1673" w:type="dxa"/>
          </w:tcPr>
          <w:p w14:paraId="0F4F483E">
            <w:pPr>
              <w:spacing w:before="60" w:after="60"/>
              <w:rPr>
                <w:rFonts w:hint="eastAsia" w:eastAsia="微软雅黑"/>
                <w:lang w:val="en-US" w:eastAsia="zh-CN"/>
              </w:rPr>
            </w:pPr>
            <w:r>
              <w:rPr>
                <w:rFonts w:hint="eastAsia"/>
                <w:lang w:val="en-US" w:eastAsia="zh-CN"/>
              </w:rPr>
              <w:t>不宜</w:t>
            </w:r>
          </w:p>
        </w:tc>
        <w:tc>
          <w:tcPr>
            <w:tcW w:w="1673" w:type="dxa"/>
          </w:tcPr>
          <w:p w14:paraId="211F4FF6">
            <w:pPr>
              <w:spacing w:before="60" w:after="60"/>
              <w:rPr>
                <w:rFonts w:hint="eastAsia" w:eastAsia="微软雅黑"/>
                <w:lang w:val="en-US" w:eastAsia="zh-CN"/>
              </w:rPr>
            </w:pPr>
            <w:r>
              <w:rPr>
                <w:rFonts w:hint="eastAsia"/>
                <w:lang w:val="en-US" w:eastAsia="zh-CN"/>
              </w:rPr>
              <w:t>有条件</w:t>
            </w:r>
          </w:p>
        </w:tc>
        <w:tc>
          <w:tcPr>
            <w:tcW w:w="1673" w:type="dxa"/>
          </w:tcPr>
          <w:p w14:paraId="3E9E42E9">
            <w:pPr>
              <w:spacing w:before="60" w:after="60"/>
              <w:rPr>
                <w:rFonts w:hint="default" w:eastAsia="微软雅黑"/>
                <w:lang w:val="en-US" w:eastAsia="zh-CN"/>
              </w:rPr>
            </w:pPr>
            <w:r>
              <w:rPr>
                <w:rFonts w:hint="eastAsia"/>
                <w:lang w:val="en-US" w:eastAsia="zh-CN"/>
              </w:rPr>
              <w:t>需指示变量</w:t>
            </w:r>
          </w:p>
        </w:tc>
        <w:tc>
          <w:tcPr>
            <w:tcW w:w="1673" w:type="dxa"/>
          </w:tcPr>
          <w:p w14:paraId="3A4CD488">
            <w:pPr>
              <w:spacing w:before="60" w:after="60"/>
              <w:rPr>
                <w:rFonts w:hint="eastAsia" w:eastAsia="微软雅黑"/>
                <w:lang w:val="en-US" w:eastAsia="zh-CN"/>
              </w:rPr>
            </w:pPr>
            <w:r>
              <w:rPr>
                <w:rFonts w:hint="eastAsia"/>
                <w:lang w:val="en-US" w:eastAsia="zh-CN"/>
              </w:rPr>
              <w:t>不宜</w:t>
            </w:r>
          </w:p>
        </w:tc>
      </w:tr>
      <w:tr w14:paraId="36DA2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55B1875A">
            <w:pPr>
              <w:spacing w:before="60" w:after="60"/>
            </w:pPr>
            <w:r>
              <w:rPr>
                <w:sz w:val="19"/>
              </w:rPr>
              <w:t>静息血压</w:t>
            </w:r>
          </w:p>
        </w:tc>
        <w:tc>
          <w:tcPr>
            <w:tcW w:w="1673" w:type="dxa"/>
          </w:tcPr>
          <w:p w14:paraId="2B4CCF5F">
            <w:pPr>
              <w:spacing w:before="60" w:after="60"/>
              <w:rPr>
                <w:rFonts w:hint="default" w:eastAsia="微软雅黑"/>
                <w:lang w:val="en-US" w:eastAsia="zh-CN"/>
              </w:rPr>
            </w:pPr>
            <w:r>
              <w:rPr>
                <w:rFonts w:hint="eastAsia"/>
                <w:lang w:val="en-US" w:eastAsia="zh-CN"/>
              </w:rPr>
              <w:t>连续量、候选特征</w:t>
            </w:r>
          </w:p>
        </w:tc>
        <w:tc>
          <w:tcPr>
            <w:tcW w:w="1673" w:type="dxa"/>
          </w:tcPr>
          <w:p w14:paraId="4230517F">
            <w:pPr>
              <w:spacing w:before="60" w:after="60"/>
              <w:rPr>
                <w:rFonts w:hint="default" w:eastAsia="微软雅黑"/>
                <w:lang w:val="en-US" w:eastAsia="zh-CN"/>
              </w:rPr>
            </w:pPr>
            <w:r>
              <w:rPr>
                <w:rFonts w:hint="eastAsia"/>
                <w:lang w:val="en-US" w:eastAsia="zh-CN"/>
              </w:rPr>
              <w:t>有条件、先核查零值</w:t>
            </w:r>
          </w:p>
        </w:tc>
        <w:tc>
          <w:tcPr>
            <w:tcW w:w="1673" w:type="dxa"/>
          </w:tcPr>
          <w:p w14:paraId="69143E93">
            <w:pPr>
              <w:spacing w:before="60" w:after="60"/>
              <w:rPr>
                <w:rFonts w:hint="default" w:eastAsia="微软雅黑"/>
                <w:lang w:val="en-US" w:eastAsia="zh-CN"/>
              </w:rPr>
            </w:pPr>
            <w:r>
              <w:rPr>
                <w:rFonts w:hint="eastAsia"/>
                <w:lang w:val="en-US" w:eastAsia="zh-CN"/>
              </w:rPr>
              <w:t>有条件、须合理分组</w:t>
            </w:r>
          </w:p>
        </w:tc>
        <w:tc>
          <w:tcPr>
            <w:tcW w:w="1673" w:type="dxa"/>
          </w:tcPr>
          <w:p w14:paraId="343FAB10">
            <w:pPr>
              <w:spacing w:before="60" w:after="60"/>
              <w:rPr>
                <w:rFonts w:hint="eastAsia" w:eastAsia="微软雅黑"/>
                <w:lang w:val="en-US" w:eastAsia="zh-CN"/>
              </w:rPr>
            </w:pPr>
            <w:r>
              <w:rPr>
                <w:rFonts w:hint="eastAsia"/>
                <w:lang w:val="en-US" w:eastAsia="zh-CN"/>
              </w:rPr>
              <w:t>数值预测</w:t>
            </w:r>
          </w:p>
        </w:tc>
        <w:tc>
          <w:tcPr>
            <w:tcW w:w="1673" w:type="dxa"/>
          </w:tcPr>
          <w:p w14:paraId="6E1E977A">
            <w:pPr>
              <w:spacing w:before="60" w:after="60"/>
              <w:rPr>
                <w:rFonts w:hint="eastAsia" w:eastAsia="微软雅黑"/>
                <w:lang w:val="en-US" w:eastAsia="zh-CN"/>
              </w:rPr>
            </w:pPr>
            <w:r>
              <w:rPr>
                <w:rFonts w:hint="eastAsia"/>
                <w:lang w:val="en-US" w:eastAsia="zh-CN"/>
              </w:rPr>
              <w:t>有条件</w:t>
            </w:r>
          </w:p>
        </w:tc>
      </w:tr>
      <w:tr w14:paraId="7A121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47B796A9">
            <w:pPr>
              <w:spacing w:before="60" w:after="60"/>
            </w:pPr>
            <w:r>
              <w:rPr>
                <w:sz w:val="19"/>
              </w:rPr>
              <w:t>胆固醇</w:t>
            </w:r>
          </w:p>
        </w:tc>
        <w:tc>
          <w:tcPr>
            <w:tcW w:w="1673" w:type="dxa"/>
          </w:tcPr>
          <w:p w14:paraId="00BD00B3">
            <w:pPr>
              <w:spacing w:before="60" w:after="60"/>
              <w:rPr>
                <w:rFonts w:hint="default" w:eastAsia="微软雅黑"/>
                <w:lang w:val="en-US" w:eastAsia="zh-CN"/>
              </w:rPr>
            </w:pPr>
            <w:r>
              <w:rPr>
                <w:rFonts w:hint="eastAsia"/>
                <w:lang w:val="en-US" w:eastAsia="zh-CN"/>
              </w:rPr>
              <w:t>连续量、候选特征</w:t>
            </w:r>
          </w:p>
        </w:tc>
        <w:tc>
          <w:tcPr>
            <w:tcW w:w="1673" w:type="dxa"/>
          </w:tcPr>
          <w:p w14:paraId="3E368838">
            <w:pPr>
              <w:spacing w:before="60" w:after="60"/>
              <w:rPr>
                <w:rFonts w:hint="default" w:eastAsia="微软雅黑"/>
                <w:lang w:val="en-US" w:eastAsia="zh-CN"/>
              </w:rPr>
            </w:pPr>
            <w:r>
              <w:rPr>
                <w:rFonts w:hint="eastAsia"/>
                <w:lang w:val="en-US" w:eastAsia="zh-CN"/>
              </w:rPr>
              <w:t>有条件、先核查零值与极端值</w:t>
            </w:r>
          </w:p>
        </w:tc>
        <w:tc>
          <w:tcPr>
            <w:tcW w:w="1673" w:type="dxa"/>
          </w:tcPr>
          <w:p w14:paraId="5FCFA721">
            <w:pPr>
              <w:spacing w:before="60" w:after="60"/>
              <w:rPr>
                <w:rFonts w:hint="default" w:eastAsia="微软雅黑"/>
                <w:lang w:val="en-US" w:eastAsia="zh-CN"/>
              </w:rPr>
            </w:pPr>
            <w:r>
              <w:rPr>
                <w:rFonts w:hint="eastAsia"/>
                <w:lang w:val="en-US" w:eastAsia="zh-CN"/>
              </w:rPr>
              <w:t>有条件、须合理分组</w:t>
            </w:r>
          </w:p>
        </w:tc>
        <w:tc>
          <w:tcPr>
            <w:tcW w:w="1673" w:type="dxa"/>
          </w:tcPr>
          <w:p w14:paraId="215603C3">
            <w:pPr>
              <w:spacing w:before="60" w:after="60"/>
              <w:rPr>
                <w:rFonts w:hint="default" w:eastAsia="微软雅黑"/>
                <w:lang w:val="en-US" w:eastAsia="zh-CN"/>
              </w:rPr>
            </w:pPr>
            <w:r>
              <w:rPr>
                <w:rFonts w:hint="eastAsia"/>
                <w:lang w:val="en-US" w:eastAsia="zh-CN"/>
              </w:rPr>
              <w:t>数值预测</w:t>
            </w:r>
          </w:p>
        </w:tc>
        <w:tc>
          <w:tcPr>
            <w:tcW w:w="1673" w:type="dxa"/>
          </w:tcPr>
          <w:p w14:paraId="3EC4C129">
            <w:pPr>
              <w:spacing w:before="60" w:after="60"/>
              <w:rPr>
                <w:rFonts w:hint="eastAsia" w:eastAsia="微软雅黑"/>
                <w:lang w:val="en-US" w:eastAsia="zh-CN"/>
              </w:rPr>
            </w:pPr>
            <w:r>
              <w:rPr>
                <w:rFonts w:hint="eastAsia"/>
                <w:lang w:val="en-US" w:eastAsia="zh-CN"/>
              </w:rPr>
              <w:t>有条件</w:t>
            </w:r>
          </w:p>
        </w:tc>
      </w:tr>
      <w:tr w14:paraId="1CC6C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39E6E055">
            <w:pPr>
              <w:spacing w:before="60" w:after="60"/>
            </w:pPr>
            <w:r>
              <w:rPr>
                <w:sz w:val="19"/>
              </w:rPr>
              <w:t>空腹血糖阈值</w:t>
            </w:r>
          </w:p>
        </w:tc>
        <w:tc>
          <w:tcPr>
            <w:tcW w:w="1673" w:type="dxa"/>
          </w:tcPr>
          <w:p w14:paraId="0C4749CC">
            <w:pPr>
              <w:spacing w:before="60" w:after="60"/>
              <w:rPr>
                <w:rFonts w:hint="default" w:eastAsia="微软雅黑"/>
                <w:lang w:val="en-US" w:eastAsia="zh-CN"/>
              </w:rPr>
            </w:pPr>
            <w:r>
              <w:rPr>
                <w:rFonts w:hint="eastAsia"/>
                <w:lang w:val="en-US" w:eastAsia="zh-CN"/>
              </w:rPr>
              <w:t>二分类、候选特征</w:t>
            </w:r>
          </w:p>
        </w:tc>
        <w:tc>
          <w:tcPr>
            <w:tcW w:w="1673" w:type="dxa"/>
          </w:tcPr>
          <w:p w14:paraId="777ADA7C">
            <w:pPr>
              <w:spacing w:before="60" w:after="60"/>
              <w:rPr>
                <w:rFonts w:hint="default" w:eastAsia="微软雅黑"/>
                <w:lang w:val="en-US" w:eastAsia="zh-CN"/>
              </w:rPr>
            </w:pPr>
            <w:r>
              <w:rPr>
                <w:rFonts w:hint="eastAsia"/>
                <w:lang w:val="en-US" w:eastAsia="zh-CN"/>
              </w:rPr>
              <w:t>可，表示超过阈值的比例</w:t>
            </w:r>
          </w:p>
        </w:tc>
        <w:tc>
          <w:tcPr>
            <w:tcW w:w="1673" w:type="dxa"/>
          </w:tcPr>
          <w:p w14:paraId="2DEBE83B">
            <w:pPr>
              <w:spacing w:before="60" w:after="60"/>
              <w:rPr>
                <w:rFonts w:hint="eastAsia" w:eastAsia="微软雅黑"/>
                <w:lang w:val="en-US" w:eastAsia="zh-CN"/>
              </w:rPr>
            </w:pPr>
            <w:r>
              <w:rPr>
                <w:rFonts w:hint="eastAsia"/>
                <w:lang w:val="en-US" w:eastAsia="zh-CN"/>
              </w:rPr>
              <w:t>有条件</w:t>
            </w:r>
          </w:p>
        </w:tc>
        <w:tc>
          <w:tcPr>
            <w:tcW w:w="1673" w:type="dxa"/>
          </w:tcPr>
          <w:p w14:paraId="4648FA11">
            <w:pPr>
              <w:spacing w:before="60" w:after="60"/>
              <w:rPr>
                <w:rFonts w:hint="default" w:eastAsia="微软雅黑"/>
                <w:lang w:val="en-US" w:eastAsia="zh-CN"/>
              </w:rPr>
            </w:pPr>
            <w:r>
              <w:rPr>
                <w:rFonts w:hint="eastAsia"/>
                <w:lang w:val="en-US" w:eastAsia="zh-CN"/>
              </w:rPr>
              <w:t>数值预测、0/1编码</w:t>
            </w:r>
          </w:p>
        </w:tc>
        <w:tc>
          <w:tcPr>
            <w:tcW w:w="1673" w:type="dxa"/>
          </w:tcPr>
          <w:p w14:paraId="52709FE6">
            <w:pPr>
              <w:spacing w:before="60" w:after="60"/>
              <w:rPr>
                <w:rFonts w:hint="eastAsia" w:eastAsia="微软雅黑"/>
                <w:lang w:val="en-US" w:eastAsia="zh-CN"/>
              </w:rPr>
            </w:pPr>
            <w:r>
              <w:rPr>
                <w:rFonts w:hint="eastAsia"/>
                <w:lang w:val="en-US" w:eastAsia="zh-CN"/>
              </w:rPr>
              <w:t>通常不宜·</w:t>
            </w:r>
          </w:p>
        </w:tc>
      </w:tr>
      <w:tr w14:paraId="46681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7946C207">
            <w:pPr>
              <w:spacing w:before="60" w:after="60"/>
            </w:pPr>
            <w:r>
              <w:rPr>
                <w:sz w:val="19"/>
              </w:rPr>
              <w:t>静息心电图</w:t>
            </w:r>
          </w:p>
        </w:tc>
        <w:tc>
          <w:tcPr>
            <w:tcW w:w="1673" w:type="dxa"/>
          </w:tcPr>
          <w:p w14:paraId="6FC22E02">
            <w:pPr>
              <w:spacing w:before="60" w:after="60"/>
              <w:rPr>
                <w:rFonts w:hint="default" w:eastAsia="微软雅黑"/>
                <w:lang w:val="en-US" w:eastAsia="zh-CN"/>
              </w:rPr>
            </w:pPr>
            <w:r>
              <w:rPr>
                <w:rFonts w:hint="eastAsia"/>
                <w:lang w:val="en-US" w:eastAsia="zh-CN"/>
              </w:rPr>
              <w:t>无序多分类、候选特征</w:t>
            </w:r>
          </w:p>
        </w:tc>
        <w:tc>
          <w:tcPr>
            <w:tcW w:w="1673" w:type="dxa"/>
          </w:tcPr>
          <w:p w14:paraId="3E95B805">
            <w:pPr>
              <w:spacing w:before="60" w:after="60"/>
              <w:rPr>
                <w:rFonts w:hint="eastAsia" w:eastAsia="微软雅黑"/>
                <w:lang w:val="en-US" w:eastAsia="zh-CN"/>
              </w:rPr>
            </w:pPr>
            <w:r>
              <w:rPr>
                <w:rFonts w:hint="eastAsia"/>
                <w:lang w:val="en-US" w:eastAsia="zh-CN"/>
              </w:rPr>
              <w:t>不宜</w:t>
            </w:r>
          </w:p>
        </w:tc>
        <w:tc>
          <w:tcPr>
            <w:tcW w:w="1673" w:type="dxa"/>
          </w:tcPr>
          <w:p w14:paraId="5DAC4AED">
            <w:pPr>
              <w:spacing w:before="60" w:after="60"/>
              <w:rPr>
                <w:rFonts w:hint="eastAsia" w:eastAsia="微软雅黑"/>
                <w:lang w:val="en-US" w:eastAsia="zh-CN"/>
              </w:rPr>
            </w:pPr>
            <w:r>
              <w:rPr>
                <w:rFonts w:hint="eastAsia"/>
                <w:lang w:val="en-US" w:eastAsia="zh-CN"/>
              </w:rPr>
              <w:t>有条件</w:t>
            </w:r>
          </w:p>
        </w:tc>
        <w:tc>
          <w:tcPr>
            <w:tcW w:w="1673" w:type="dxa"/>
          </w:tcPr>
          <w:p w14:paraId="36109FC7">
            <w:pPr>
              <w:spacing w:before="60" w:after="60"/>
              <w:rPr>
                <w:rFonts w:hint="default" w:eastAsia="微软雅黑"/>
                <w:lang w:val="en-US" w:eastAsia="zh-CN"/>
              </w:rPr>
            </w:pPr>
            <w:r>
              <w:rPr>
                <w:rFonts w:hint="eastAsia"/>
                <w:lang w:val="en-US" w:eastAsia="zh-CN"/>
              </w:rPr>
              <w:t>需指示变量</w:t>
            </w:r>
          </w:p>
        </w:tc>
        <w:tc>
          <w:tcPr>
            <w:tcW w:w="1673" w:type="dxa"/>
          </w:tcPr>
          <w:p w14:paraId="0C7BDB12">
            <w:pPr>
              <w:spacing w:before="60" w:after="60"/>
              <w:rPr>
                <w:rFonts w:hint="eastAsia" w:eastAsia="微软雅黑"/>
                <w:lang w:val="en-US" w:eastAsia="zh-CN"/>
              </w:rPr>
            </w:pPr>
            <w:r>
              <w:rPr>
                <w:rFonts w:hint="eastAsia"/>
                <w:lang w:val="en-US" w:eastAsia="zh-CN"/>
              </w:rPr>
              <w:t>不宜</w:t>
            </w:r>
          </w:p>
        </w:tc>
      </w:tr>
      <w:tr w14:paraId="3021B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4D751738">
            <w:pPr>
              <w:spacing w:before="60" w:after="60"/>
            </w:pPr>
            <w:r>
              <w:rPr>
                <w:sz w:val="19"/>
              </w:rPr>
              <w:t>最大心率</w:t>
            </w:r>
          </w:p>
        </w:tc>
        <w:tc>
          <w:tcPr>
            <w:tcW w:w="1673" w:type="dxa"/>
          </w:tcPr>
          <w:p w14:paraId="27152BF7">
            <w:pPr>
              <w:spacing w:before="60" w:after="60"/>
              <w:rPr>
                <w:rFonts w:hint="default" w:eastAsia="微软雅黑"/>
                <w:lang w:val="en-US" w:eastAsia="zh-CN"/>
              </w:rPr>
            </w:pPr>
            <w:r>
              <w:rPr>
                <w:rFonts w:hint="eastAsia"/>
                <w:lang w:val="en-US" w:eastAsia="zh-CN"/>
              </w:rPr>
              <w:t>连续量、候选特征</w:t>
            </w:r>
          </w:p>
        </w:tc>
        <w:tc>
          <w:tcPr>
            <w:tcW w:w="1673" w:type="dxa"/>
          </w:tcPr>
          <w:p w14:paraId="60A8FD4B">
            <w:pPr>
              <w:spacing w:before="60" w:after="60"/>
              <w:rPr>
                <w:rFonts w:hint="default" w:eastAsia="微软雅黑"/>
                <w:lang w:val="en-US" w:eastAsia="zh-CN"/>
              </w:rPr>
            </w:pPr>
            <w:r>
              <w:rPr>
                <w:rFonts w:hint="eastAsia"/>
                <w:lang w:val="en-US" w:eastAsia="zh-CN"/>
              </w:rPr>
              <w:t>可，注明缺失处理</w:t>
            </w:r>
          </w:p>
        </w:tc>
        <w:tc>
          <w:tcPr>
            <w:tcW w:w="1673" w:type="dxa"/>
          </w:tcPr>
          <w:p w14:paraId="2C0F2AC4">
            <w:pPr>
              <w:spacing w:before="60" w:after="60"/>
              <w:rPr>
                <w:rFonts w:hint="default" w:eastAsia="微软雅黑"/>
                <w:lang w:val="en-US" w:eastAsia="zh-CN"/>
              </w:rPr>
            </w:pPr>
            <w:r>
              <w:rPr>
                <w:rFonts w:hint="eastAsia"/>
                <w:lang w:val="en-US" w:eastAsia="zh-CN"/>
              </w:rPr>
              <w:t>有条件，须合理分组</w:t>
            </w:r>
          </w:p>
        </w:tc>
        <w:tc>
          <w:tcPr>
            <w:tcW w:w="1673" w:type="dxa"/>
          </w:tcPr>
          <w:p w14:paraId="65CCB546">
            <w:pPr>
              <w:spacing w:before="60" w:after="60"/>
              <w:rPr>
                <w:rFonts w:hint="eastAsia" w:eastAsia="微软雅黑"/>
                <w:lang w:val="en-US" w:eastAsia="zh-CN"/>
              </w:rPr>
            </w:pPr>
            <w:r>
              <w:rPr>
                <w:rFonts w:hint="eastAsia"/>
                <w:lang w:val="en-US" w:eastAsia="zh-CN"/>
              </w:rPr>
              <w:t>数值预测</w:t>
            </w:r>
          </w:p>
        </w:tc>
        <w:tc>
          <w:tcPr>
            <w:tcW w:w="1673" w:type="dxa"/>
          </w:tcPr>
          <w:p w14:paraId="4C79AA7D">
            <w:pPr>
              <w:spacing w:before="60" w:after="60"/>
              <w:rPr>
                <w:rFonts w:hint="eastAsia" w:eastAsia="微软雅黑"/>
                <w:lang w:val="en-US" w:eastAsia="zh-CN"/>
              </w:rPr>
            </w:pPr>
            <w:r>
              <w:rPr>
                <w:rFonts w:hint="eastAsia"/>
                <w:lang w:val="en-US" w:eastAsia="zh-CN"/>
              </w:rPr>
              <w:t>有条件</w:t>
            </w:r>
          </w:p>
        </w:tc>
      </w:tr>
      <w:tr w14:paraId="7F4D0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2B4EF7ED">
            <w:pPr>
              <w:spacing w:before="60" w:after="60"/>
            </w:pPr>
            <w:r>
              <w:rPr>
                <w:sz w:val="19"/>
              </w:rPr>
              <w:t>运动诱发心绞痛</w:t>
            </w:r>
          </w:p>
        </w:tc>
        <w:tc>
          <w:tcPr>
            <w:tcW w:w="1673" w:type="dxa"/>
          </w:tcPr>
          <w:p w14:paraId="198BB6EC">
            <w:pPr>
              <w:spacing w:before="60" w:after="60"/>
              <w:rPr>
                <w:rFonts w:hint="default" w:eastAsia="微软雅黑"/>
                <w:lang w:val="en-US" w:eastAsia="zh-CN"/>
              </w:rPr>
            </w:pPr>
            <w:r>
              <w:rPr>
                <w:rFonts w:hint="eastAsia"/>
                <w:lang w:val="en-US" w:eastAsia="zh-CN"/>
              </w:rPr>
              <w:t>二分类、候选特征</w:t>
            </w:r>
          </w:p>
        </w:tc>
        <w:tc>
          <w:tcPr>
            <w:tcW w:w="1673" w:type="dxa"/>
          </w:tcPr>
          <w:p w14:paraId="1B06B178">
            <w:pPr>
              <w:spacing w:before="60" w:after="60"/>
              <w:rPr>
                <w:rFonts w:hint="default" w:eastAsia="微软雅黑"/>
                <w:lang w:val="en-US" w:eastAsia="zh-CN"/>
              </w:rPr>
            </w:pPr>
            <w:r>
              <w:rPr>
                <w:rFonts w:hint="eastAsia"/>
                <w:lang w:val="en-US" w:eastAsia="zh-CN"/>
              </w:rPr>
              <w:t>可，表示取值1的比例</w:t>
            </w:r>
          </w:p>
        </w:tc>
        <w:tc>
          <w:tcPr>
            <w:tcW w:w="1673" w:type="dxa"/>
          </w:tcPr>
          <w:p w14:paraId="07846889">
            <w:pPr>
              <w:spacing w:before="60" w:after="60"/>
              <w:rPr>
                <w:rFonts w:hint="eastAsia" w:eastAsia="微软雅黑"/>
                <w:lang w:val="en-US" w:eastAsia="zh-CN"/>
              </w:rPr>
            </w:pPr>
            <w:r>
              <w:rPr>
                <w:rFonts w:hint="eastAsia"/>
                <w:lang w:val="en-US" w:eastAsia="zh-CN"/>
              </w:rPr>
              <w:t>有条件</w:t>
            </w:r>
          </w:p>
        </w:tc>
        <w:tc>
          <w:tcPr>
            <w:tcW w:w="1673" w:type="dxa"/>
          </w:tcPr>
          <w:p w14:paraId="79D8E5FD">
            <w:pPr>
              <w:spacing w:before="60" w:after="60"/>
              <w:rPr>
                <w:rFonts w:hint="default" w:eastAsia="微软雅黑"/>
                <w:lang w:val="en-US" w:eastAsia="zh-CN"/>
              </w:rPr>
            </w:pPr>
            <w:r>
              <w:rPr>
                <w:rFonts w:hint="eastAsia"/>
                <w:lang w:val="en-US" w:eastAsia="zh-CN"/>
              </w:rPr>
              <w:t>数值预测，0/1编码</w:t>
            </w:r>
          </w:p>
        </w:tc>
        <w:tc>
          <w:tcPr>
            <w:tcW w:w="1673" w:type="dxa"/>
          </w:tcPr>
          <w:p w14:paraId="0AC0CFEF">
            <w:pPr>
              <w:spacing w:before="60" w:after="60"/>
              <w:rPr>
                <w:rFonts w:hint="default" w:eastAsia="微软雅黑"/>
                <w:lang w:val="en-US" w:eastAsia="zh-CN"/>
              </w:rPr>
            </w:pPr>
            <w:r>
              <w:rPr>
                <w:rFonts w:hint="eastAsia"/>
                <w:lang w:val="en-US" w:eastAsia="zh-CN"/>
              </w:rPr>
              <w:t>通常不宜</w:t>
            </w:r>
          </w:p>
        </w:tc>
      </w:tr>
      <w:tr w14:paraId="13FF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62454E58">
            <w:pPr>
              <w:spacing w:before="60" w:after="60"/>
            </w:pPr>
            <w:r>
              <w:rPr>
                <w:sz w:val="19"/>
              </w:rPr>
              <w:t>ST下降</w:t>
            </w:r>
          </w:p>
        </w:tc>
        <w:tc>
          <w:tcPr>
            <w:tcW w:w="1673" w:type="dxa"/>
          </w:tcPr>
          <w:p w14:paraId="21091F1A">
            <w:pPr>
              <w:spacing w:before="60" w:after="60"/>
              <w:rPr>
                <w:rFonts w:hint="default" w:eastAsia="微软雅黑"/>
                <w:lang w:val="en-US" w:eastAsia="zh-CN"/>
              </w:rPr>
            </w:pPr>
            <w:r>
              <w:rPr>
                <w:rFonts w:hint="eastAsia"/>
                <w:lang w:val="en-US" w:eastAsia="zh-CN"/>
              </w:rPr>
              <w:t>连续测量；候选特征，单位待核实</w:t>
            </w:r>
          </w:p>
        </w:tc>
        <w:tc>
          <w:tcPr>
            <w:tcW w:w="1673" w:type="dxa"/>
          </w:tcPr>
          <w:p w14:paraId="58FFE0B6">
            <w:pPr>
              <w:spacing w:before="60" w:after="60"/>
              <w:rPr>
                <w:rFonts w:hint="default" w:eastAsia="微软雅黑"/>
                <w:lang w:val="en-US" w:eastAsia="zh-CN"/>
              </w:rPr>
            </w:pPr>
            <w:r>
              <w:rPr>
                <w:rFonts w:hint="eastAsia"/>
                <w:lang w:val="en-US" w:eastAsia="zh-CN"/>
              </w:rPr>
              <w:t>可，注明单位与缺失限制</w:t>
            </w:r>
          </w:p>
        </w:tc>
        <w:tc>
          <w:tcPr>
            <w:tcW w:w="1673" w:type="dxa"/>
          </w:tcPr>
          <w:p w14:paraId="01F7036B">
            <w:pPr>
              <w:spacing w:before="60" w:after="60"/>
              <w:rPr>
                <w:rFonts w:hint="default" w:eastAsia="微软雅黑"/>
                <w:lang w:val="en-US" w:eastAsia="zh-CN"/>
              </w:rPr>
            </w:pPr>
            <w:r>
              <w:rPr>
                <w:rFonts w:hint="eastAsia"/>
                <w:lang w:val="en-US" w:eastAsia="zh-CN"/>
              </w:rPr>
              <w:t>有条件，须合理分组</w:t>
            </w:r>
          </w:p>
        </w:tc>
        <w:tc>
          <w:tcPr>
            <w:tcW w:w="1673" w:type="dxa"/>
          </w:tcPr>
          <w:p w14:paraId="6DA5C3F5">
            <w:pPr>
              <w:spacing w:before="60" w:after="60"/>
              <w:rPr>
                <w:rFonts w:hint="eastAsia" w:eastAsia="微软雅黑"/>
                <w:lang w:val="en-US" w:eastAsia="zh-CN"/>
              </w:rPr>
            </w:pPr>
            <w:r>
              <w:rPr>
                <w:rFonts w:hint="eastAsia"/>
                <w:lang w:val="en-US" w:eastAsia="zh-CN"/>
              </w:rPr>
              <w:t>数值预测</w:t>
            </w:r>
          </w:p>
        </w:tc>
        <w:tc>
          <w:tcPr>
            <w:tcW w:w="1673" w:type="dxa"/>
          </w:tcPr>
          <w:p w14:paraId="0C240B2B">
            <w:pPr>
              <w:spacing w:before="60" w:after="60"/>
              <w:rPr>
                <w:rFonts w:hint="eastAsia" w:eastAsia="微软雅黑"/>
                <w:lang w:val="en-US" w:eastAsia="zh-CN"/>
              </w:rPr>
            </w:pPr>
            <w:r>
              <w:rPr>
                <w:rFonts w:hint="eastAsia"/>
                <w:lang w:val="en-US" w:eastAsia="zh-CN"/>
              </w:rPr>
              <w:t>有条件</w:t>
            </w:r>
          </w:p>
        </w:tc>
      </w:tr>
      <w:tr w14:paraId="2A84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175E0646">
            <w:pPr>
              <w:spacing w:before="60" w:after="60"/>
            </w:pPr>
            <w:r>
              <w:rPr>
                <w:sz w:val="19"/>
              </w:rPr>
              <w:t>ST斜率类别</w:t>
            </w:r>
          </w:p>
        </w:tc>
        <w:tc>
          <w:tcPr>
            <w:tcW w:w="1673" w:type="dxa"/>
          </w:tcPr>
          <w:p w14:paraId="5FD6ED5E">
            <w:pPr>
              <w:spacing w:before="60" w:after="60"/>
              <w:rPr>
                <w:rFonts w:hint="default" w:eastAsia="微软雅黑"/>
                <w:lang w:val="en-US" w:eastAsia="zh-CN"/>
              </w:rPr>
            </w:pPr>
            <w:r>
              <w:rPr>
                <w:rFonts w:hint="eastAsia"/>
                <w:lang w:val="en-US" w:eastAsia="zh-CN"/>
              </w:rPr>
              <w:t>有序类别；候选特征，不保证等距</w:t>
            </w:r>
          </w:p>
        </w:tc>
        <w:tc>
          <w:tcPr>
            <w:tcW w:w="1673" w:type="dxa"/>
          </w:tcPr>
          <w:p w14:paraId="4E72779E">
            <w:pPr>
              <w:spacing w:before="60" w:after="60"/>
              <w:rPr>
                <w:rFonts w:hint="eastAsia" w:eastAsia="微软雅黑"/>
                <w:lang w:val="en-US" w:eastAsia="zh-CN"/>
              </w:rPr>
            </w:pPr>
            <w:r>
              <w:rPr>
                <w:rFonts w:hint="eastAsia"/>
                <w:lang w:val="en-US" w:eastAsia="zh-CN"/>
              </w:rPr>
              <w:t>不宜</w:t>
            </w:r>
          </w:p>
        </w:tc>
        <w:tc>
          <w:tcPr>
            <w:tcW w:w="1673" w:type="dxa"/>
          </w:tcPr>
          <w:p w14:paraId="38FD4407">
            <w:pPr>
              <w:spacing w:before="60" w:after="60"/>
              <w:rPr>
                <w:rFonts w:hint="eastAsia" w:eastAsia="微软雅黑"/>
                <w:lang w:val="en-US" w:eastAsia="zh-CN"/>
              </w:rPr>
            </w:pPr>
            <w:r>
              <w:rPr>
                <w:rFonts w:hint="eastAsia"/>
                <w:lang w:val="en-US" w:eastAsia="zh-CN"/>
              </w:rPr>
              <w:t>有条件</w:t>
            </w:r>
          </w:p>
        </w:tc>
        <w:tc>
          <w:tcPr>
            <w:tcW w:w="1673" w:type="dxa"/>
          </w:tcPr>
          <w:p w14:paraId="19F48A7D">
            <w:pPr>
              <w:spacing w:before="60" w:after="60"/>
              <w:rPr>
                <w:rFonts w:hint="default" w:eastAsia="微软雅黑"/>
                <w:lang w:val="en-US" w:eastAsia="zh-CN"/>
              </w:rPr>
            </w:pPr>
            <w:r>
              <w:rPr>
                <w:rFonts w:hint="eastAsia"/>
                <w:lang w:val="en-US" w:eastAsia="zh-CN"/>
              </w:rPr>
              <w:t>需指示变量；数值趋势需额外假设</w:t>
            </w:r>
          </w:p>
        </w:tc>
        <w:tc>
          <w:tcPr>
            <w:tcW w:w="1673" w:type="dxa"/>
          </w:tcPr>
          <w:p w14:paraId="1CFD8509">
            <w:pPr>
              <w:spacing w:before="60" w:after="60"/>
              <w:rPr>
                <w:rFonts w:hint="eastAsia" w:eastAsia="微软雅黑"/>
                <w:lang w:val="en-US" w:eastAsia="zh-CN"/>
              </w:rPr>
            </w:pPr>
            <w:r>
              <w:rPr>
                <w:rFonts w:hint="eastAsia"/>
                <w:lang w:val="en-US" w:eastAsia="zh-CN"/>
              </w:rPr>
              <w:t>不宜</w:t>
            </w:r>
          </w:p>
        </w:tc>
      </w:tr>
      <w:tr w14:paraId="1F11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3CA48EF1">
            <w:pPr>
              <w:spacing w:before="60" w:after="60"/>
            </w:pPr>
            <w:r>
              <w:rPr>
                <w:sz w:val="19"/>
              </w:rPr>
              <w:t>显影血管数</w:t>
            </w:r>
          </w:p>
        </w:tc>
        <w:tc>
          <w:tcPr>
            <w:tcW w:w="1673" w:type="dxa"/>
          </w:tcPr>
          <w:p w14:paraId="0A535465">
            <w:pPr>
              <w:spacing w:before="60" w:after="60"/>
              <w:rPr>
                <w:rFonts w:hint="default" w:eastAsia="微软雅黑"/>
                <w:lang w:val="en-US" w:eastAsia="zh-CN"/>
              </w:rPr>
            </w:pPr>
            <w:r>
              <w:rPr>
                <w:rFonts w:hint="eastAsia"/>
                <w:lang w:val="en-US" w:eastAsia="zh-CN"/>
              </w:rPr>
              <w:t>离散计数、候选特征</w:t>
            </w:r>
          </w:p>
        </w:tc>
        <w:tc>
          <w:tcPr>
            <w:tcW w:w="1673" w:type="dxa"/>
          </w:tcPr>
          <w:p w14:paraId="1E52562F">
            <w:pPr>
              <w:spacing w:before="60" w:after="60"/>
              <w:rPr>
                <w:rFonts w:hint="default" w:eastAsia="微软雅黑"/>
                <w:lang w:val="en-US" w:eastAsia="zh-CN"/>
              </w:rPr>
            </w:pPr>
            <w:r>
              <w:rPr>
                <w:rFonts w:hint="eastAsia"/>
                <w:lang w:val="en-US" w:eastAsia="zh-CN"/>
              </w:rPr>
              <w:t>有条件、注明非空样本范围</w:t>
            </w:r>
          </w:p>
        </w:tc>
        <w:tc>
          <w:tcPr>
            <w:tcW w:w="1673" w:type="dxa"/>
          </w:tcPr>
          <w:p w14:paraId="0E9E192D">
            <w:pPr>
              <w:spacing w:before="60" w:after="60"/>
              <w:rPr>
                <w:rFonts w:hint="default" w:eastAsia="微软雅黑"/>
                <w:lang w:val="en-US" w:eastAsia="zh-CN"/>
              </w:rPr>
            </w:pPr>
            <w:r>
              <w:rPr>
                <w:rFonts w:hint="eastAsia"/>
                <w:lang w:val="en-US" w:eastAsia="zh-CN"/>
              </w:rPr>
              <w:t>有条件，可按0-3分类</w:t>
            </w:r>
          </w:p>
        </w:tc>
        <w:tc>
          <w:tcPr>
            <w:tcW w:w="1673" w:type="dxa"/>
          </w:tcPr>
          <w:p w14:paraId="0D43C762">
            <w:pPr>
              <w:spacing w:before="60" w:after="60"/>
              <w:rPr>
                <w:rFonts w:hint="default" w:eastAsia="微软雅黑"/>
                <w:lang w:val="en-US" w:eastAsia="zh-CN"/>
              </w:rPr>
            </w:pPr>
            <w:r>
              <w:rPr>
                <w:rFonts w:hint="eastAsia"/>
                <w:lang w:val="en-US" w:eastAsia="zh-CN"/>
              </w:rPr>
              <w:t>数值预测，需检查效应形式</w:t>
            </w:r>
          </w:p>
        </w:tc>
        <w:tc>
          <w:tcPr>
            <w:tcW w:w="1673" w:type="dxa"/>
          </w:tcPr>
          <w:p w14:paraId="237699E9">
            <w:pPr>
              <w:spacing w:before="60" w:after="60"/>
              <w:rPr>
                <w:rFonts w:hint="eastAsia" w:eastAsia="微软雅黑"/>
                <w:lang w:val="en-US" w:eastAsia="zh-CN"/>
              </w:rPr>
            </w:pPr>
            <w:r>
              <w:rPr>
                <w:rFonts w:hint="eastAsia"/>
                <w:lang w:val="en-US" w:eastAsia="zh-CN"/>
              </w:rPr>
              <w:t>有条件</w:t>
            </w:r>
          </w:p>
        </w:tc>
      </w:tr>
      <w:tr w14:paraId="498A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5AA35EC2">
            <w:pPr>
              <w:spacing w:before="60" w:after="60"/>
            </w:pPr>
            <w:r>
              <w:rPr>
                <w:sz w:val="19"/>
              </w:rPr>
              <w:t>灌注检查类别</w:t>
            </w:r>
          </w:p>
        </w:tc>
        <w:tc>
          <w:tcPr>
            <w:tcW w:w="1673" w:type="dxa"/>
          </w:tcPr>
          <w:p w14:paraId="735A05F7">
            <w:pPr>
              <w:spacing w:before="60" w:after="60"/>
              <w:rPr>
                <w:rFonts w:hint="default" w:eastAsia="微软雅黑"/>
                <w:lang w:val="en-US" w:eastAsia="zh-CN"/>
              </w:rPr>
            </w:pPr>
            <w:r>
              <w:rPr>
                <w:rFonts w:hint="eastAsia"/>
                <w:lang w:val="en-US" w:eastAsia="zh-CN"/>
              </w:rPr>
              <w:t>无序多分类、候选特征</w:t>
            </w:r>
          </w:p>
        </w:tc>
        <w:tc>
          <w:tcPr>
            <w:tcW w:w="1673" w:type="dxa"/>
          </w:tcPr>
          <w:p w14:paraId="0FCC76EF">
            <w:pPr>
              <w:spacing w:before="60" w:after="60"/>
              <w:rPr>
                <w:rFonts w:hint="eastAsia" w:eastAsia="微软雅黑"/>
                <w:lang w:val="en-US" w:eastAsia="zh-CN"/>
              </w:rPr>
            </w:pPr>
            <w:r>
              <w:rPr>
                <w:rFonts w:hint="eastAsia"/>
                <w:lang w:val="en-US" w:eastAsia="zh-CN"/>
              </w:rPr>
              <w:t>不宜</w:t>
            </w:r>
          </w:p>
        </w:tc>
        <w:tc>
          <w:tcPr>
            <w:tcW w:w="1673" w:type="dxa"/>
          </w:tcPr>
          <w:p w14:paraId="39C95A7C">
            <w:pPr>
              <w:spacing w:before="60" w:after="60"/>
              <w:rPr>
                <w:rFonts w:hint="eastAsia" w:eastAsia="微软雅黑"/>
                <w:lang w:val="en-US" w:eastAsia="zh-CN"/>
              </w:rPr>
            </w:pPr>
            <w:r>
              <w:rPr>
                <w:rFonts w:hint="eastAsia"/>
                <w:lang w:val="en-US" w:eastAsia="zh-CN"/>
              </w:rPr>
              <w:t>有条件</w:t>
            </w:r>
          </w:p>
        </w:tc>
        <w:tc>
          <w:tcPr>
            <w:tcW w:w="1673" w:type="dxa"/>
          </w:tcPr>
          <w:p w14:paraId="372BA55C">
            <w:pPr>
              <w:spacing w:before="60" w:after="60"/>
              <w:rPr>
                <w:rFonts w:hint="default" w:eastAsia="微软雅黑"/>
                <w:lang w:val="en-US" w:eastAsia="zh-CN"/>
              </w:rPr>
            </w:pPr>
            <w:r>
              <w:rPr>
                <w:rFonts w:hint="eastAsia"/>
                <w:lang w:val="en-US" w:eastAsia="zh-CN"/>
              </w:rPr>
              <w:t>需指示变量</w:t>
            </w:r>
          </w:p>
        </w:tc>
        <w:tc>
          <w:tcPr>
            <w:tcW w:w="1673" w:type="dxa"/>
          </w:tcPr>
          <w:p w14:paraId="0CFADBE6">
            <w:pPr>
              <w:spacing w:before="60" w:after="60"/>
              <w:rPr>
                <w:rFonts w:hint="eastAsia" w:eastAsia="微软雅黑"/>
                <w:lang w:val="en-US" w:eastAsia="zh-CN"/>
              </w:rPr>
            </w:pPr>
            <w:r>
              <w:rPr>
                <w:rFonts w:hint="eastAsia"/>
                <w:lang w:val="en-US" w:eastAsia="zh-CN"/>
              </w:rPr>
              <w:t>不宜</w:t>
            </w:r>
          </w:p>
        </w:tc>
      </w:tr>
      <w:tr w14:paraId="58EF8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276E5F49">
            <w:pPr>
              <w:spacing w:before="60" w:after="60"/>
            </w:pPr>
            <w:r>
              <w:rPr>
                <w:sz w:val="19"/>
              </w:rPr>
              <w:t>原始结局</w:t>
            </w:r>
          </w:p>
        </w:tc>
        <w:tc>
          <w:tcPr>
            <w:tcW w:w="1673" w:type="dxa"/>
          </w:tcPr>
          <w:p w14:paraId="412C451A">
            <w:pPr>
              <w:spacing w:before="60" w:after="60"/>
              <w:rPr>
                <w:rFonts w:hint="default" w:eastAsia="微软雅黑"/>
                <w:lang w:val="en-US" w:eastAsia="zh-CN"/>
              </w:rPr>
            </w:pPr>
            <w:r>
              <w:rPr>
                <w:rFonts w:hint="eastAsia"/>
                <w:lang w:val="en-US" w:eastAsia="zh-CN"/>
              </w:rPr>
              <w:t>类别标签，0-4统一顺序未确认；结局</w:t>
            </w:r>
          </w:p>
        </w:tc>
        <w:tc>
          <w:tcPr>
            <w:tcW w:w="1673" w:type="dxa"/>
          </w:tcPr>
          <w:p w14:paraId="239501D7">
            <w:pPr>
              <w:spacing w:before="60" w:after="60"/>
              <w:rPr>
                <w:rFonts w:hint="default" w:eastAsia="微软雅黑"/>
                <w:lang w:val="en-US" w:eastAsia="zh-CN"/>
              </w:rPr>
            </w:pPr>
            <w:r>
              <w:rPr>
                <w:rFonts w:hint="eastAsia"/>
                <w:lang w:val="en-US" w:eastAsia="zh-CN"/>
              </w:rPr>
              <w:t>不宜；派生0/1均值可表示比例</w:t>
            </w:r>
          </w:p>
        </w:tc>
        <w:tc>
          <w:tcPr>
            <w:tcW w:w="1673" w:type="dxa"/>
          </w:tcPr>
          <w:p w14:paraId="5B69FBD8">
            <w:pPr>
              <w:spacing w:before="60" w:after="60"/>
              <w:rPr>
                <w:rFonts w:hint="default" w:eastAsia="微软雅黑"/>
                <w:lang w:val="en-US" w:eastAsia="zh-CN"/>
              </w:rPr>
            </w:pPr>
            <w:r>
              <w:rPr>
                <w:rFonts w:hint="eastAsia"/>
                <w:lang w:val="en-US" w:eastAsia="zh-CN"/>
              </w:rPr>
              <w:t>有条件，明确分组定义</w:t>
            </w:r>
          </w:p>
        </w:tc>
        <w:tc>
          <w:tcPr>
            <w:tcW w:w="1673" w:type="dxa"/>
          </w:tcPr>
          <w:p w14:paraId="299A7655">
            <w:pPr>
              <w:spacing w:before="60" w:after="60"/>
              <w:rPr>
                <w:rFonts w:hint="default" w:eastAsia="微软雅黑"/>
                <w:lang w:val="en-US" w:eastAsia="zh-CN"/>
              </w:rPr>
            </w:pPr>
            <w:r>
              <w:rPr>
                <w:rFonts w:hint="eastAsia"/>
                <w:lang w:val="en-US" w:eastAsia="zh-CN"/>
              </w:rPr>
              <w:t>结局，先转为num=0与num＞0</w:t>
            </w:r>
          </w:p>
        </w:tc>
        <w:tc>
          <w:tcPr>
            <w:tcW w:w="1673" w:type="dxa"/>
          </w:tcPr>
          <w:p w14:paraId="2659EAFC">
            <w:pPr>
              <w:spacing w:before="60" w:after="60"/>
              <w:rPr>
                <w:rFonts w:hint="eastAsia" w:eastAsia="微软雅黑"/>
                <w:lang w:val="en-US" w:eastAsia="zh-CN"/>
              </w:rPr>
            </w:pPr>
            <w:r>
              <w:rPr>
                <w:rFonts w:hint="eastAsia"/>
                <w:lang w:val="en-US" w:eastAsia="zh-CN"/>
              </w:rPr>
              <w:t>不宜</w:t>
            </w:r>
          </w:p>
        </w:tc>
      </w:tr>
    </w:tbl>
    <w:p w14:paraId="24DD329A"/>
    <w:p w14:paraId="06236C16"/>
    <w:p w14:paraId="466B4C11">
      <w:r>
        <w:br w:type="page"/>
      </w:r>
    </w:p>
    <w:p w14:paraId="1D520DEE">
      <w:pPr>
        <w:pStyle w:val="3"/>
        <w:rPr>
          <w:lang w:eastAsia="zh-CN"/>
        </w:rPr>
      </w:pPr>
      <w:r>
        <w:rPr>
          <w:lang w:eastAsia="zh-CN"/>
        </w:rPr>
        <w:t>第一阶段 知识缺口与个人学习计划</w:t>
      </w:r>
    </w:p>
    <w:p w14:paraId="6FED308F">
      <w:pPr>
        <w:rPr>
          <w:lang w:eastAsia="zh-CN"/>
        </w:rPr>
      </w:pPr>
      <w:r>
        <w:rPr>
          <w:lang w:eastAsia="zh-CN"/>
        </w:rPr>
        <w:t>3W指“我已经知道什么、还不知道什么、下一步做什么”。证据卡指核查一条具体说法的记录。退出条指本阶段结束时的简短个人回答。白板讲解指被随机抽取后解释证据与思考过程，不要求固定讲稿。</w:t>
      </w:r>
    </w:p>
    <w:p w14:paraId="796CDAA0">
      <w:pPr>
        <w:rPr>
          <w:lang w:eastAsia="zh-CN"/>
        </w:rPr>
      </w:pPr>
      <w:r>
        <w:rPr>
          <w:lang w:eastAsia="zh-CN"/>
        </w:rPr>
        <w:t>3W与学习计划：为了检验你的初步选择（第1页方案A–D之一），请按下列三个概念簇各填一行，每格写一句。“下一步”须写明要读的R编号或官方字典章节，以及你希望看到哪一类证据（例如某列的实际取值、各中心的缺失情况）；此时不必写出后续证据表的编号。格式示例（另一情境）：已知血型是标签；未知是否能求平均；下一步查测量尺度定义，用反例解释。</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2C215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74D067B9">
            <w:r>
              <w:rPr>
                <w:b/>
                <w:color w:val="FFFFFF"/>
              </w:rPr>
              <w:t>概念簇</w:t>
            </w:r>
          </w:p>
        </w:tc>
        <w:tc>
          <w:tcPr>
            <w:tcW w:w="2509" w:type="dxa"/>
            <w:shd w:val="clear" w:color="auto" w:fill="24586A"/>
          </w:tcPr>
          <w:p w14:paraId="19DFBB65">
            <w:pPr>
              <w:rPr>
                <w:lang w:eastAsia="zh-CN"/>
              </w:rPr>
            </w:pPr>
            <w:r>
              <w:rPr>
                <w:b/>
                <w:color w:val="FFFFFF"/>
                <w:lang w:eastAsia="zh-CN"/>
              </w:rPr>
              <w:t>关于这个问题，我已经知道什么？</w:t>
            </w:r>
          </w:p>
        </w:tc>
        <w:tc>
          <w:tcPr>
            <w:tcW w:w="2509" w:type="dxa"/>
            <w:shd w:val="clear" w:color="auto" w:fill="24586A"/>
          </w:tcPr>
          <w:p w14:paraId="39E632CC">
            <w:pPr>
              <w:rPr>
                <w:lang w:eastAsia="zh-CN"/>
              </w:rPr>
            </w:pPr>
            <w:r>
              <w:rPr>
                <w:b/>
                <w:color w:val="FFFFFF"/>
                <w:lang w:eastAsia="zh-CN"/>
              </w:rPr>
              <w:t>要正确回答问题，我还不知道什么？</w:t>
            </w:r>
          </w:p>
        </w:tc>
        <w:tc>
          <w:tcPr>
            <w:tcW w:w="2509" w:type="dxa"/>
            <w:shd w:val="clear" w:color="auto" w:fill="24586A"/>
          </w:tcPr>
          <w:p w14:paraId="338CB45C">
            <w:pPr>
              <w:rPr>
                <w:lang w:eastAsia="zh-CN"/>
              </w:rPr>
            </w:pPr>
            <w:r>
              <w:rPr>
                <w:b/>
                <w:color w:val="FFFFFF"/>
                <w:lang w:eastAsia="zh-CN"/>
              </w:rPr>
              <w:t>下一步我要学习什么、查找什么或分析什么？</w:t>
            </w:r>
          </w:p>
        </w:tc>
      </w:tr>
      <w:tr w14:paraId="57A22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14A6600A">
            <w:pPr>
              <w:spacing w:before="60" w:after="60"/>
            </w:pPr>
            <w:r>
              <w:rPr>
                <w:sz w:val="19"/>
              </w:rPr>
              <w:t>对象与变量</w:t>
            </w:r>
          </w:p>
        </w:tc>
        <w:tc>
          <w:tcPr>
            <w:tcW w:w="2509" w:type="dxa"/>
          </w:tcPr>
          <w:p w14:paraId="6A2ADAD1">
            <w:pPr>
              <w:spacing w:before="60" w:after="60"/>
            </w:pPr>
            <w:r>
              <w:rPr>
                <w:rFonts w:ascii="宋体" w:hAnsi="宋体" w:eastAsia="宋体" w:cs="宋体"/>
                <w:sz w:val="24"/>
                <w:szCs w:val="24"/>
              </w:rPr>
              <w:t>一行通常对应一条观察记录，一列对应一种属性，编号用于识别。</w:t>
            </w:r>
          </w:p>
        </w:tc>
        <w:tc>
          <w:tcPr>
            <w:tcW w:w="2509" w:type="dxa"/>
          </w:tcPr>
          <w:p w14:paraId="60129A25">
            <w:pPr>
              <w:bidi w:val="0"/>
              <w:jc w:val="left"/>
              <w:rPr>
                <w:rFonts w:ascii="Arial" w:hAnsi="Arial" w:eastAsia="微软雅黑" w:cstheme="minorBidi"/>
                <w:color w:val="183B4A"/>
                <w:sz w:val="21"/>
                <w:szCs w:val="22"/>
                <w:lang w:val="en-US" w:eastAsia="en-US" w:bidi="ar-SA"/>
              </w:rPr>
            </w:pPr>
            <w:r>
              <w:rPr>
                <w:rFonts w:ascii="宋体" w:hAnsi="宋体" w:eastAsia="宋体" w:cs="宋体"/>
                <w:sz w:val="24"/>
                <w:szCs w:val="24"/>
              </w:rPr>
              <w:t>920条记录是否对应920位独立患者，以及不同中心是否存在重复患者。</w:t>
            </w:r>
          </w:p>
        </w:tc>
        <w:tc>
          <w:tcPr>
            <w:tcW w:w="2509" w:type="dxa"/>
          </w:tcPr>
          <w:p w14:paraId="3A26C912">
            <w:pPr>
              <w:spacing w:before="60" w:after="60"/>
            </w:pPr>
            <w:r>
              <w:rPr>
                <w:rFonts w:ascii="宋体" w:hAnsi="宋体" w:eastAsia="宋体" w:cs="宋体"/>
                <w:sz w:val="24"/>
                <w:szCs w:val="24"/>
              </w:rPr>
              <w:t>阅读R1和UCI的Dataset Information，核查中心构成、编号来源及患者身份链接资料。</w:t>
            </w:r>
          </w:p>
        </w:tc>
      </w:tr>
      <w:tr w14:paraId="6628A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073255A9">
            <w:pPr>
              <w:spacing w:before="60" w:after="60"/>
            </w:pPr>
            <w:r>
              <w:rPr>
                <w:sz w:val="19"/>
              </w:rPr>
              <w:t>方法与尺度</w:t>
            </w:r>
          </w:p>
        </w:tc>
        <w:tc>
          <w:tcPr>
            <w:tcW w:w="2509" w:type="dxa"/>
          </w:tcPr>
          <w:p w14:paraId="463248D7">
            <w:pPr>
              <w:spacing w:before="60" w:after="60"/>
            </w:pPr>
            <w:r>
              <w:rPr>
                <w:rFonts w:ascii="宋体" w:hAnsi="宋体" w:eastAsia="宋体" w:cs="宋体"/>
                <w:sz w:val="24"/>
                <w:szCs w:val="24"/>
              </w:rPr>
              <w:t>数字可能表示数量，也可能只是类别编码；研究角色与变量类型不同。</w:t>
            </w:r>
          </w:p>
        </w:tc>
        <w:tc>
          <w:tcPr>
            <w:tcW w:w="2509" w:type="dxa"/>
          </w:tcPr>
          <w:p w14:paraId="06503229">
            <w:pPr>
              <w:spacing w:before="60" w:after="60"/>
            </w:pPr>
            <w:r>
              <w:rPr>
                <w:rFonts w:ascii="宋体" w:hAnsi="宋体" w:eastAsia="宋体" w:cs="宋体"/>
                <w:sz w:val="24"/>
                <w:szCs w:val="24"/>
              </w:rPr>
              <w:t>胸痛、灌注、斜率和结局编码能否排序、平均或直接进入模型。</w:t>
            </w:r>
          </w:p>
        </w:tc>
        <w:tc>
          <w:tcPr>
            <w:tcW w:w="2509" w:type="dxa"/>
          </w:tcPr>
          <w:p w14:paraId="3DFA5F9B">
            <w:pPr>
              <w:spacing w:before="60" w:after="60"/>
            </w:pPr>
            <w:r>
              <w:rPr>
                <w:rFonts w:ascii="宋体" w:hAnsi="宋体" w:eastAsia="宋体" w:cs="宋体"/>
                <w:sz w:val="24"/>
                <w:szCs w:val="24"/>
              </w:rPr>
              <w:t>阅读R1—R3和官方Additional Variable Information，查取值定义及各方法的适用条件。</w:t>
            </w:r>
          </w:p>
        </w:tc>
      </w:tr>
      <w:tr w14:paraId="20A5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53433C39">
            <w:pPr>
              <w:spacing w:before="60" w:after="60"/>
            </w:pPr>
            <w:r>
              <w:rPr>
                <w:sz w:val="19"/>
              </w:rPr>
              <w:t>质量与使用范围</w:t>
            </w:r>
          </w:p>
        </w:tc>
        <w:tc>
          <w:tcPr>
            <w:tcW w:w="2509" w:type="dxa"/>
          </w:tcPr>
          <w:p w14:paraId="360EDE0C">
            <w:pPr>
              <w:spacing w:before="60" w:after="60"/>
            </w:pPr>
            <w:r>
              <w:rPr>
                <w:rFonts w:ascii="宋体" w:hAnsi="宋体" w:eastAsia="宋体" w:cs="宋体"/>
                <w:sz w:val="24"/>
                <w:szCs w:val="24"/>
              </w:rPr>
              <w:t>缺失值不等于零，四条节选不能代表全部数据的质量。</w:t>
            </w:r>
          </w:p>
        </w:tc>
        <w:tc>
          <w:tcPr>
            <w:tcW w:w="2509" w:type="dxa"/>
          </w:tcPr>
          <w:p w14:paraId="72266E69">
            <w:pPr>
              <w:spacing w:before="60" w:after="60"/>
            </w:pPr>
            <w:r>
              <w:rPr>
                <w:rFonts w:ascii="宋体" w:hAnsi="宋体" w:eastAsia="宋体" w:cs="宋体"/>
                <w:sz w:val="24"/>
                <w:szCs w:val="24"/>
              </w:rPr>
              <w:t>各中心是否有大量缺失、特殊零值及不同的测量流程。</w:t>
            </w:r>
          </w:p>
        </w:tc>
        <w:tc>
          <w:tcPr>
            <w:tcW w:w="2509" w:type="dxa"/>
          </w:tcPr>
          <w:p w14:paraId="7743FA3B">
            <w:pPr>
              <w:spacing w:before="60" w:after="60"/>
            </w:pPr>
            <w:r>
              <w:rPr>
                <w:rFonts w:ascii="宋体" w:hAnsi="宋体" w:eastAsia="宋体" w:cs="宋体"/>
                <w:sz w:val="24"/>
                <w:szCs w:val="24"/>
              </w:rPr>
              <w:t>课后阅读R4、R5，查分中心缺失、零值、类别分布和测量流程证据。</w:t>
            </w:r>
          </w:p>
        </w:tc>
      </w:tr>
    </w:tbl>
    <w:p w14:paraId="53895E2D"/>
    <w:p w14:paraId="1F7A6DC6">
      <w:pPr>
        <w:keepNext/>
        <w:rPr>
          <w:lang w:eastAsia="zh-CN"/>
        </w:rPr>
      </w:pPr>
      <w:r>
        <w:rPr>
          <w:lang w:eastAsia="zh-CN"/>
        </w:rPr>
        <w:t>个人追问：围绕表 A1中你无法确定的字段，写给数据提供者或AI的一条问题，并写出什么样的资料才算回答了它。问题应帮助确定表中一列的含义或角色。</w:t>
      </w:r>
    </w:p>
    <w:p w14:paraId="6A33EA9B">
      <w:pPr>
        <w:spacing w:after="100" w:line="240" w:lineRule="auto"/>
        <w:rPr>
          <w:u w:val="single"/>
          <w:lang w:eastAsia="zh-CN"/>
        </w:rPr>
      </w:pPr>
      <w:r>
        <w:rPr>
          <w:rFonts w:ascii="宋体" w:hAnsi="宋体" w:eastAsia="宋体" w:cs="宋体"/>
          <w:sz w:val="24"/>
          <w:szCs w:val="24"/>
          <w:u w:val="single"/>
        </w:rPr>
        <w:t>表A1中的灌注检查数值3、6、7分别代表什么？它们是检查结果的类别编码，还是可以比较大小和计算差值的数量？需要官方数据字典中的取值定义及编码说明，才能回答这个问题。</w:t>
      </w:r>
    </w:p>
    <w:p w14:paraId="0A1A20EC">
      <w:pPr>
        <w:keepNext/>
        <w:rPr>
          <w:lang w:eastAsia="zh-CN"/>
        </w:rPr>
      </w:pPr>
      <w:r>
        <w:rPr>
          <w:lang w:eastAsia="zh-CN"/>
        </w:rPr>
        <w:t>课堂退出条：根据表 A1和刚填写的课堂逐列判断表，分别写一句：当前选项（方案A–D之一）、最可能改变它的证据、课后第一项查证行动。再注明课后将更新“总答案追踪表”一节的哪一行，并在该表第0行写下当前选项。</w:t>
      </w:r>
    </w:p>
    <w:p w14:paraId="48C0C161">
      <w:pPr>
        <w:pStyle w:val="4"/>
        <w:rPr>
          <w:rFonts w:ascii="宋体" w:hAnsi="宋体" w:eastAsia="宋体" w:cs="宋体"/>
          <w:b w:val="0"/>
          <w:bCs w:val="0"/>
          <w:sz w:val="24"/>
          <w:szCs w:val="24"/>
          <w:u w:val="single"/>
        </w:rPr>
      </w:pPr>
      <w:r>
        <w:rPr>
          <w:rFonts w:ascii="宋体" w:hAnsi="宋体" w:eastAsia="宋体" w:cs="宋体"/>
          <w:b w:val="0"/>
          <w:bCs w:val="0"/>
          <w:sz w:val="24"/>
          <w:szCs w:val="24"/>
          <w:u w:val="single"/>
        </w:rPr>
        <w:t>当前选择D，因为字段语义和四中心可比性尚未确认。</w:t>
      </w:r>
      <w:r>
        <w:rPr>
          <w:rFonts w:ascii="宋体" w:hAnsi="宋体" w:eastAsia="宋体" w:cs="宋体"/>
          <w:b w:val="0"/>
          <w:bCs w:val="0"/>
          <w:sz w:val="24"/>
          <w:szCs w:val="24"/>
          <w:u w:val="single"/>
        </w:rPr>
        <w:br w:type="textWrapping"/>
      </w:r>
      <w:r>
        <w:rPr>
          <w:rFonts w:ascii="宋体" w:hAnsi="宋体" w:eastAsia="宋体" w:cs="宋体"/>
          <w:b w:val="0"/>
          <w:bCs w:val="0"/>
          <w:sz w:val="24"/>
          <w:szCs w:val="24"/>
          <w:u w:val="single"/>
        </w:rPr>
        <w:t>最可能改变选择的证据是官方字段定义和各中心数据质量资料。</w:t>
      </w:r>
      <w:r>
        <w:rPr>
          <w:rFonts w:ascii="宋体" w:hAnsi="宋体" w:eastAsia="宋体" w:cs="宋体"/>
          <w:b w:val="0"/>
          <w:bCs w:val="0"/>
          <w:sz w:val="24"/>
          <w:szCs w:val="24"/>
          <w:u w:val="single"/>
        </w:rPr>
        <w:br w:type="textWrapping"/>
      </w:r>
      <w:r>
        <w:rPr>
          <w:rFonts w:ascii="宋体" w:hAnsi="宋体" w:eastAsia="宋体" w:cs="宋体"/>
          <w:b w:val="0"/>
          <w:bCs w:val="0"/>
          <w:sz w:val="24"/>
          <w:szCs w:val="24"/>
          <w:u w:val="single"/>
        </w:rPr>
        <w:t>课后首先核查数据来源与记录身份，更新总答案追踪表第1行，并在第0行记录当前选择D。</w:t>
      </w:r>
    </w:p>
    <w:p w14:paraId="10C23112">
      <w:pPr>
        <w:pStyle w:val="4"/>
      </w:pPr>
      <w:r>
        <w:t>数据获取与来源</w:t>
      </w:r>
    </w:p>
    <w:p w14:paraId="04E13292">
      <w:r>
        <w:t>数据源：https://archive.ics.uci.edu/dataset/45/heart+disease；DOI：10.24432/C52P4X；许可：CC BY 4.0。发布者：Janosi、Steinbrunn、Pfisterer、Detrano。</w:t>
      </w:r>
    </w:p>
    <w:p w14:paraId="4E5DB2E6">
      <w:r>
        <w:t>本包数据：assets/pbl-data-types/heart-disease-four-site.csv。原始processed.cleveland.data、processed.hungarian.data、processed.switzerland.data、processed.va.data按行合并；问号?转为空缺，本地CSV以空单元表示；加入site和record_id，其他原始值保留。</w:t>
      </w:r>
    </w:p>
    <w:p w14:paraId="7BA513AB">
      <w:pPr>
        <w:rPr>
          <w:lang w:eastAsia="zh-CN"/>
        </w:rPr>
      </w:pPr>
      <w:r>
        <w:t>可选操作入口：notebook/pbl-data-types-lab.ipynb。打开后从上到下运行；使用Python、pandas、numpy、matplotlib、nbformat。</w:t>
      </w:r>
      <w:r>
        <w:rPr>
          <w:lang w:eastAsia="zh-CN"/>
        </w:rPr>
        <w:t>无需网络即可复现证据；不会编程也可凭本工作单全部证据完成核心任务。</w:t>
      </w:r>
    </w:p>
    <w:p w14:paraId="06F07977">
      <w:pPr>
        <w:rPr>
          <w:lang w:eastAsia="zh-CN"/>
        </w:rPr>
      </w:pPr>
      <w:r>
        <w:t>尺度变换补充来源：https://scikit-learn.org/stable/modules/generated/sklearn.preprocessing.StandardScaler.html 。</w:t>
      </w:r>
      <w:r>
        <w:rPr>
          <w:lang w:eastAsia="zh-CN"/>
        </w:rPr>
        <w:t>阅读开头的公式与异常值敏感性说明即可，接口代码不是本课必读。</w:t>
      </w:r>
    </w:p>
    <w:p w14:paraId="527084E6">
      <w:pPr>
        <w:rPr>
          <w:lang w:eastAsia="zh-CN"/>
        </w:rPr>
      </w:pPr>
      <w:r>
        <w:rPr>
          <w:lang w:eastAsia="zh-CN"/>
        </w:rPr>
        <w:br w:type="page"/>
      </w:r>
    </w:p>
    <w:p w14:paraId="41A74E03">
      <w:pPr>
        <w:pStyle w:val="3"/>
        <w:rPr>
          <w:lang w:eastAsia="zh-CN"/>
        </w:rPr>
      </w:pPr>
      <w:r>
        <w:rPr>
          <w:lang w:eastAsia="zh-CN"/>
        </w:rPr>
        <w:t>第二阶段 自学资源与证据释放</w:t>
      </w:r>
    </w:p>
    <w:p w14:paraId="4A68967E">
      <w:pPr>
        <w:rPr>
          <w:lang w:eastAsia="zh-CN"/>
        </w:rPr>
      </w:pPr>
      <w:r>
        <w:rPr>
          <w:lang w:eastAsia="zh-CN"/>
        </w:rPr>
        <w:t>课后用时：Q1至Q6共90分钟，来源证据卡10分钟，综合作业20分钟，共120分钟。首课只允许查表B1与R1–R3用于课堂练习；课后先完成A，再完成B、C、D。教师通过学习平台按阶段发布对应页；此完整母版含全部证据，个人使用时不要提前翻后包。</w:t>
      </w:r>
    </w:p>
    <w:p w14:paraId="29622B9A">
      <w:pPr>
        <w:pStyle w:val="4"/>
        <w:rPr>
          <w:lang w:eastAsia="zh-CN"/>
        </w:rPr>
      </w:pPr>
      <w:r>
        <w:rPr>
          <w:lang w:eastAsia="zh-CN"/>
        </w:rPr>
        <w:t>自学短读</w:t>
      </w:r>
    </w:p>
    <w:p w14:paraId="362F85E4">
      <w:pPr>
        <w:rPr>
          <w:lang w:eastAsia="zh-CN"/>
        </w:rPr>
      </w:pPr>
      <w:r>
        <w:rPr>
          <w:lang w:eastAsia="zh-CN"/>
        </w:rPr>
        <w:t>R1 变量与角色：变量是在观察对象之间可能变化的属性。先问测量了什么，再看存储格式。连续量可能因仪器精度记录成整数；计数表示次数或个数；名义类别仅区分类别；有序类别有顺序，但通常不能假设相邻等级距离相等。特征与结局是研究角色，不是固定变量类型。编号是识别符。</w:t>
      </w:r>
    </w:p>
    <w:p w14:paraId="58305897">
      <w:pPr>
        <w:rPr>
          <w:lang w:eastAsia="zh-CN"/>
        </w:rPr>
      </w:pPr>
      <w:r>
        <w:rPr>
          <w:lang w:eastAsia="zh-CN"/>
        </w:rPr>
        <w:t>R2 描述与方法：数值均值概括数量中心，极端值可使它偏移；中位数概括排序中点。0/1编码的均值表示取值1的比例。卡方独立性检验比较两个分类变量的联合频数；需要独立观察、互斥类别和足够期望频数，稀疏表须考虑精确方法或有依据的合并，本课不计算p值。</w:t>
      </w:r>
    </w:p>
    <w:p w14:paraId="51C36DC0">
      <w:pPr>
        <w:rPr>
          <w:lang w:eastAsia="zh-CN"/>
        </w:rPr>
      </w:pPr>
      <w:r>
        <w:rPr>
          <w:lang w:eastAsia="zh-CN"/>
        </w:rPr>
        <w:t>R3 Logistic入门：本课只考虑二分类结局。预测变量可以是连续量、计数或分类变量；无序多分类通常用指示变量表示。有序类别若用一个数值效应，需要额外的趋势假设。研究问题必须说明使用哪些时点可获得的信息，结局本身不能再当作预测它自己的特征。本课不拟合模型或推导公式。</w:t>
      </w:r>
    </w:p>
    <w:p w14:paraId="515630DF">
      <w:pPr>
        <w:rPr>
          <w:lang w:eastAsia="zh-CN"/>
        </w:rPr>
      </w:pPr>
      <w:r>
        <w:rPr>
          <w:lang w:eastAsia="zh-CN"/>
        </w:rPr>
        <w:t>R4 数据质量：空缺不等于零。异常观察可能是错误、真实极端值或特殊人群。中心差异可能来自患者构成、采样、测量或处理流程；批次效应指技术来源造成的系统差异，需元数据、共同标准样本等证据来区分。类别不平衡应说明分析的是哪种结局和哪个人群。测量误差须依赖复测、校准等信息核实。</w:t>
      </w:r>
    </w:p>
    <w:p w14:paraId="729DB7D8">
      <w:pPr>
        <w:rPr>
          <w:lang w:eastAsia="zh-CN"/>
        </w:rPr>
      </w:pPr>
      <w:r>
        <w:rPr>
          <w:lang w:eastAsia="zh-CN"/>
        </w:rPr>
        <w:t>R5 标准化：z=(x−均值)/标准差改变数值尺度，不改变原测量的含义，也不能修复缺失或来源偏差。是否需要标准化取决于方法、优化和正则化需求；并非所有Logistic模型在数学上都必须标准化。未来若估计泛化性能，应先划分数据，再仅用训练部分估计预处理参数。</w:t>
      </w:r>
    </w:p>
    <w:p w14:paraId="27A2DBB2">
      <w:pPr>
        <w:rPr>
          <w:lang w:eastAsia="zh-CN"/>
        </w:rPr>
      </w:pPr>
      <w:r>
        <w:rPr>
          <w:lang w:eastAsia="zh-CN"/>
        </w:rPr>
        <w:t>R6 时间与矩阵：观察12个月未见事件与12个月发生事件含义不同；描述事件时间还需事件状态。一个基因可以是连续测量，许多基因共同形成高维数据；高维不是与连续/分类互斥的单列类型。矩阵先定义一行、一列，再保留患者或供者链接；同一人的多个细胞/图像不能自动算独立患者。</w:t>
      </w:r>
    </w:p>
    <w:p w14:paraId="2DD309D1">
      <w:pPr>
        <w:rPr>
          <w:lang w:eastAsia="zh-CN"/>
        </w:rPr>
      </w:pPr>
      <w:r>
        <w:t>阅读路径：Q1、Q2读R1及UCI的Additional Variable Information；Q3读R2、R3；Q4读R4；Q5读R5及StandardScaler的说明；Q6读R6。</w:t>
      </w:r>
      <w:r>
        <w:rPr>
          <w:lang w:eastAsia="zh-CN"/>
        </w:rPr>
        <w:t>先在材料内找答案，仍有疑问再查原始来源。</w:t>
      </w:r>
    </w:p>
    <w:p w14:paraId="142C5BB7">
      <w:pPr>
        <w:rPr>
          <w:lang w:eastAsia="zh-CN"/>
        </w:rPr>
      </w:pPr>
      <w:r>
        <w:rPr>
          <w:lang w:eastAsia="zh-CN"/>
        </w:rPr>
        <w:br w:type="page"/>
      </w:r>
    </w:p>
    <w:p w14:paraId="04C72538">
      <w:pPr>
        <w:pStyle w:val="3"/>
        <w:rPr>
          <w:lang w:eastAsia="zh-CN"/>
        </w:rPr>
      </w:pPr>
      <w:r>
        <w:rPr>
          <w:lang w:eastAsia="zh-CN"/>
        </w:rPr>
        <w:t>总答案追踪表</w:t>
      </w:r>
    </w:p>
    <w:p w14:paraId="66EB8F7C">
      <w:pPr>
        <w:rPr>
          <w:lang w:eastAsia="zh-CN"/>
        </w:rPr>
      </w:pPr>
      <w:r>
        <w:rPr>
          <w:lang w:eastAsia="zh-CN"/>
        </w:rPr>
        <w:t>总答案追踪表：第一阶段结束前，在第0行写下当前选项（方案A–D之一）及一句主要理由，并在与初步选择有关的行写初判；其余行可先写“待证据”。每个Q完成后更新对应行，选项有变时同时更新第0行。每格写一句短句，按表头填写“当前处理或条件”“支持与反对证据编号”“什么发现会改变判断”“更新阶段”。不要在其他地方重复抄写总方案。最终建议书须整合第0–6行。</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2592"/>
        <w:gridCol w:w="1872"/>
        <w:gridCol w:w="2952"/>
        <w:gridCol w:w="1080"/>
      </w:tblGrid>
      <w:tr w14:paraId="28C72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12" w:type="dxa"/>
            <w:shd w:val="clear" w:color="auto" w:fill="24586A"/>
          </w:tcPr>
          <w:p w14:paraId="371BADDD">
            <w:r>
              <w:rPr>
                <w:b/>
                <w:color w:val="FFFFFF"/>
              </w:rPr>
              <w:t>追踪行</w:t>
            </w:r>
          </w:p>
        </w:tc>
        <w:tc>
          <w:tcPr>
            <w:tcW w:w="2592" w:type="dxa"/>
            <w:shd w:val="clear" w:color="auto" w:fill="24586A"/>
          </w:tcPr>
          <w:p w14:paraId="676CDC82">
            <w:r>
              <w:rPr>
                <w:b/>
                <w:color w:val="FFFFFF"/>
              </w:rPr>
              <w:t>当前处理或条件</w:t>
            </w:r>
          </w:p>
        </w:tc>
        <w:tc>
          <w:tcPr>
            <w:tcW w:w="1872" w:type="dxa"/>
            <w:shd w:val="clear" w:color="auto" w:fill="24586A"/>
          </w:tcPr>
          <w:p w14:paraId="209F67E0">
            <w:r>
              <w:rPr>
                <w:b/>
                <w:color w:val="FFFFFF"/>
              </w:rPr>
              <w:t>支持与反对证据编号</w:t>
            </w:r>
          </w:p>
        </w:tc>
        <w:tc>
          <w:tcPr>
            <w:tcW w:w="2952" w:type="dxa"/>
            <w:shd w:val="clear" w:color="auto" w:fill="24586A"/>
          </w:tcPr>
          <w:p w14:paraId="47756386">
            <w:r>
              <w:rPr>
                <w:b/>
                <w:color w:val="FFFFFF"/>
              </w:rPr>
              <w:t>什么发现会改变判断</w:t>
            </w:r>
          </w:p>
        </w:tc>
        <w:tc>
          <w:tcPr>
            <w:tcW w:w="1080" w:type="dxa"/>
            <w:shd w:val="clear" w:color="auto" w:fill="24586A"/>
          </w:tcPr>
          <w:p w14:paraId="2E02B54E">
            <w:r>
              <w:rPr>
                <w:b/>
                <w:color w:val="FFFFFF"/>
              </w:rPr>
              <w:t>更新阶段</w:t>
            </w:r>
          </w:p>
        </w:tc>
      </w:tr>
      <w:tr w14:paraId="48EAE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2593C9AC">
            <w:pPr>
              <w:spacing w:before="60" w:after="60"/>
              <w:rPr>
                <w:lang w:eastAsia="zh-CN"/>
              </w:rPr>
            </w:pPr>
            <w:r>
              <w:rPr>
                <w:sz w:val="19"/>
                <w:lang w:eastAsia="zh-CN"/>
              </w:rPr>
              <w:t>0 当前选项（A–D）及主要理由</w:t>
            </w:r>
          </w:p>
        </w:tc>
        <w:tc>
          <w:tcPr>
            <w:tcW w:w="2592" w:type="dxa"/>
          </w:tcPr>
          <w:p w14:paraId="2B0B7C57">
            <w:pPr>
              <w:spacing w:before="60" w:after="60"/>
              <w:rPr>
                <w:lang w:eastAsia="zh-CN"/>
              </w:rPr>
            </w:pPr>
            <w:r>
              <w:rPr>
                <w:rFonts w:ascii="宋体" w:hAnsi="宋体" w:eastAsia="宋体" w:cs="宋体"/>
                <w:sz w:val="24"/>
                <w:szCs w:val="24"/>
              </w:rPr>
              <w:t>最终选C：按中心描述已核实字段，暂不把全部字段直接合并用于模型准备。</w:t>
            </w:r>
          </w:p>
        </w:tc>
        <w:tc>
          <w:tcPr>
            <w:tcW w:w="1872" w:type="dxa"/>
          </w:tcPr>
          <w:p w14:paraId="7ABB0234">
            <w:pPr>
              <w:spacing w:before="60" w:after="60"/>
              <w:rPr>
                <w:lang w:eastAsia="zh-CN"/>
              </w:rPr>
            </w:pPr>
            <w:r>
              <w:rPr>
                <w:rFonts w:ascii="宋体" w:hAnsi="宋体" w:eastAsia="宋体" w:cs="宋体"/>
                <w:sz w:val="24"/>
                <w:szCs w:val="24"/>
              </w:rPr>
              <w:t>A2、B2、C1、C2、D1显示记录来源、字段可用性和中心构成存在差异。</w:t>
            </w:r>
          </w:p>
        </w:tc>
        <w:tc>
          <w:tcPr>
            <w:tcW w:w="2952" w:type="dxa"/>
          </w:tcPr>
          <w:p w14:paraId="1F531E64">
            <w:pPr>
              <w:spacing w:before="60" w:after="60"/>
              <w:rPr>
                <w:lang w:eastAsia="zh-CN"/>
              </w:rPr>
            </w:pPr>
            <w:r>
              <w:rPr>
                <w:rFonts w:ascii="宋体" w:hAnsi="宋体" w:eastAsia="宋体" w:cs="宋体"/>
                <w:sz w:val="24"/>
                <w:szCs w:val="24"/>
              </w:rPr>
              <w:t>若身份、编码和零值问题得到解释且全部字段可合理处理，可重新考虑B；若结局无法统一，则对二分类研究转为D。</w:t>
            </w:r>
          </w:p>
        </w:tc>
        <w:tc>
          <w:tcPr>
            <w:tcW w:w="1080" w:type="dxa"/>
          </w:tcPr>
          <w:p w14:paraId="25A6B2EB">
            <w:pPr>
              <w:spacing w:before="60" w:after="60"/>
              <w:rPr>
                <w:lang w:eastAsia="zh-CN"/>
              </w:rPr>
            </w:pPr>
            <w:r>
              <w:rPr>
                <w:rFonts w:ascii="宋体" w:hAnsi="宋体" w:eastAsia="宋体" w:cs="宋体"/>
                <w:sz w:val="24"/>
                <w:szCs w:val="24"/>
              </w:rPr>
              <w:t>初判</w:t>
            </w:r>
            <w:r>
              <w:rPr>
                <w:rFonts w:hint="default" w:ascii="Arial" w:hAnsi="Arial" w:eastAsia="宋体" w:cs="Arial"/>
                <w:sz w:val="24"/>
                <w:szCs w:val="24"/>
              </w:rPr>
              <w:t>D；Q4—Q5后改C</w:t>
            </w:r>
          </w:p>
        </w:tc>
      </w:tr>
      <w:tr w14:paraId="1A28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596753CA">
            <w:pPr>
              <w:spacing w:before="60" w:after="60"/>
            </w:pPr>
            <w:r>
              <w:rPr>
                <w:sz w:val="19"/>
              </w:rPr>
              <w:t>1 确定研究对象与来源</w:t>
            </w:r>
          </w:p>
        </w:tc>
        <w:tc>
          <w:tcPr>
            <w:tcW w:w="2592" w:type="dxa"/>
          </w:tcPr>
          <w:p w14:paraId="2F2E0AEC">
            <w:pPr>
              <w:spacing w:before="60" w:after="60"/>
            </w:pPr>
            <w:r>
              <w:rPr>
                <w:rFonts w:ascii="宋体" w:hAnsi="宋体" w:eastAsia="宋体" w:cs="宋体"/>
                <w:sz w:val="24"/>
                <w:szCs w:val="24"/>
              </w:rPr>
              <w:t>描述四中心文件内920条历史记录，不宣称是920位独立患者或当前总体代表样本。</w:t>
            </w:r>
          </w:p>
        </w:tc>
        <w:tc>
          <w:tcPr>
            <w:tcW w:w="1872" w:type="dxa"/>
          </w:tcPr>
          <w:p w14:paraId="21D48700">
            <w:pPr>
              <w:spacing w:before="60" w:after="60"/>
            </w:pPr>
            <w:r>
              <w:rPr>
                <w:rFonts w:ascii="宋体" w:hAnsi="宋体" w:eastAsia="宋体" w:cs="宋体"/>
                <w:sz w:val="24"/>
                <w:szCs w:val="24"/>
              </w:rPr>
              <w:t>A2说明中心记录数和教学编号来源。</w:t>
            </w:r>
          </w:p>
        </w:tc>
        <w:tc>
          <w:tcPr>
            <w:tcW w:w="2952" w:type="dxa"/>
          </w:tcPr>
          <w:p w14:paraId="15C0AD54">
            <w:pPr>
              <w:spacing w:before="60" w:after="60"/>
            </w:pPr>
            <w:r>
              <w:rPr>
                <w:rFonts w:ascii="宋体" w:hAnsi="宋体" w:eastAsia="宋体" w:cs="宋体"/>
                <w:sz w:val="24"/>
                <w:szCs w:val="24"/>
              </w:rPr>
              <w:t>患者链接或采样资料若显示重复或特殊筛选，需修改样本数和描述范围。</w:t>
            </w:r>
          </w:p>
        </w:tc>
        <w:tc>
          <w:tcPr>
            <w:tcW w:w="1080" w:type="dxa"/>
          </w:tcPr>
          <w:p w14:paraId="4E7C2EBE">
            <w:pPr>
              <w:spacing w:before="60" w:after="60"/>
              <w:rPr>
                <w:rFonts w:hint="default" w:eastAsia="微软雅黑"/>
                <w:lang w:val="en-US" w:eastAsia="zh-CN"/>
              </w:rPr>
            </w:pPr>
            <w:r>
              <w:rPr>
                <w:rFonts w:hint="eastAsia"/>
                <w:lang w:val="en-US" w:eastAsia="zh-CN"/>
              </w:rPr>
              <w:t>Q1</w:t>
            </w:r>
          </w:p>
        </w:tc>
      </w:tr>
      <w:tr w14:paraId="5DCD5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4C77BBA4">
            <w:pPr>
              <w:spacing w:before="60" w:after="60"/>
            </w:pPr>
            <w:r>
              <w:rPr>
                <w:sz w:val="19"/>
              </w:rPr>
              <w:t>2 确定字段语义与编码</w:t>
            </w:r>
          </w:p>
        </w:tc>
        <w:tc>
          <w:tcPr>
            <w:tcW w:w="2592" w:type="dxa"/>
          </w:tcPr>
          <w:p w14:paraId="40734C12">
            <w:pPr>
              <w:spacing w:before="60" w:after="60"/>
            </w:pPr>
            <w:r>
              <w:rPr>
                <w:rFonts w:ascii="宋体" w:hAnsi="宋体" w:eastAsia="宋体" w:cs="宋体"/>
                <w:sz w:val="24"/>
                <w:szCs w:val="24"/>
              </w:rPr>
              <w:t>胸痛和灌注按无序类别编码，num暂不解释为统一分期。</w:t>
            </w:r>
          </w:p>
        </w:tc>
        <w:tc>
          <w:tcPr>
            <w:tcW w:w="1872" w:type="dxa"/>
          </w:tcPr>
          <w:p w14:paraId="6CE91638">
            <w:pPr>
              <w:spacing w:before="60" w:after="60"/>
            </w:pPr>
            <w:r>
              <w:rPr>
                <w:rFonts w:ascii="宋体" w:hAnsi="宋体" w:eastAsia="宋体" w:cs="宋体"/>
                <w:sz w:val="24"/>
                <w:szCs w:val="24"/>
              </w:rPr>
              <w:t>B1、B2给出类别含义及各中心实际取值。</w:t>
            </w:r>
          </w:p>
        </w:tc>
        <w:tc>
          <w:tcPr>
            <w:tcW w:w="2952" w:type="dxa"/>
          </w:tcPr>
          <w:p w14:paraId="0CE27FFF">
            <w:pPr>
              <w:spacing w:before="60" w:after="60"/>
            </w:pPr>
            <w:r>
              <w:rPr>
                <w:rFonts w:ascii="宋体" w:hAnsi="宋体" w:eastAsia="宋体" w:cs="宋体"/>
                <w:sz w:val="24"/>
                <w:szCs w:val="24"/>
              </w:rPr>
              <w:t>各中心完整结局字典若确认或否定一致定义，将改变结局处理。</w:t>
            </w:r>
          </w:p>
        </w:tc>
        <w:tc>
          <w:tcPr>
            <w:tcW w:w="1080" w:type="dxa"/>
          </w:tcPr>
          <w:p w14:paraId="6E35707D">
            <w:pPr>
              <w:spacing w:before="60" w:after="60"/>
              <w:rPr>
                <w:rFonts w:hint="default" w:eastAsia="微软雅黑"/>
                <w:lang w:val="en-US" w:eastAsia="zh-CN"/>
              </w:rPr>
            </w:pPr>
            <w:r>
              <w:rPr>
                <w:rFonts w:hint="eastAsia"/>
                <w:lang w:val="en-US" w:eastAsia="zh-CN"/>
              </w:rPr>
              <w:t>Q2</w:t>
            </w:r>
          </w:p>
        </w:tc>
      </w:tr>
      <w:tr w14:paraId="2EA1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193316C9">
            <w:pPr>
              <w:spacing w:before="60" w:after="60"/>
            </w:pPr>
            <w:r>
              <w:rPr>
                <w:sz w:val="19"/>
              </w:rPr>
              <w:t>3 约束后续分析问题</w:t>
            </w:r>
          </w:p>
        </w:tc>
        <w:tc>
          <w:tcPr>
            <w:tcW w:w="2592" w:type="dxa"/>
          </w:tcPr>
          <w:p w14:paraId="556EF9BB">
            <w:pPr>
              <w:spacing w:before="60" w:after="60"/>
            </w:pPr>
            <w:r>
              <w:rPr>
                <w:rFonts w:ascii="宋体" w:hAnsi="宋体" w:eastAsia="宋体" w:cs="宋体"/>
                <w:sz w:val="24"/>
                <w:szCs w:val="24"/>
              </w:rPr>
              <w:t>描述年龄与类别频数；胸痛与二分类结局可考虑卡方，二分类Logistic作为后续候选。</w:t>
            </w:r>
          </w:p>
        </w:tc>
        <w:tc>
          <w:tcPr>
            <w:tcW w:w="1872" w:type="dxa"/>
          </w:tcPr>
          <w:p w14:paraId="016C673F">
            <w:pPr>
              <w:spacing w:before="60" w:after="60"/>
            </w:pPr>
            <w:r>
              <w:rPr>
                <w:rFonts w:ascii="宋体" w:hAnsi="宋体" w:eastAsia="宋体" w:cs="宋体"/>
                <w:sz w:val="24"/>
                <w:szCs w:val="24"/>
              </w:rPr>
              <w:t>B1、B3及R2、R3支持方法选择。</w:t>
            </w:r>
          </w:p>
        </w:tc>
        <w:tc>
          <w:tcPr>
            <w:tcW w:w="2952" w:type="dxa"/>
          </w:tcPr>
          <w:p w14:paraId="2546FEC2">
            <w:pPr>
              <w:spacing w:before="60" w:after="60"/>
            </w:pPr>
            <w:r>
              <w:rPr>
                <w:rFonts w:ascii="宋体" w:hAnsi="宋体" w:eastAsia="宋体" w:cs="宋体"/>
                <w:sz w:val="24"/>
                <w:szCs w:val="24"/>
              </w:rPr>
              <w:t>若同人记录相关、列联表稀疏或预测信息晚于目标时点，需改方法或剔除相关变量。</w:t>
            </w:r>
          </w:p>
        </w:tc>
        <w:tc>
          <w:tcPr>
            <w:tcW w:w="1080" w:type="dxa"/>
          </w:tcPr>
          <w:p w14:paraId="605AFE03">
            <w:pPr>
              <w:spacing w:before="60" w:after="60"/>
              <w:rPr>
                <w:rFonts w:hint="default" w:eastAsia="微软雅黑"/>
                <w:lang w:val="en-US" w:eastAsia="zh-CN"/>
              </w:rPr>
            </w:pPr>
            <w:r>
              <w:rPr>
                <w:rFonts w:hint="eastAsia"/>
                <w:lang w:val="en-US" w:eastAsia="zh-CN"/>
              </w:rPr>
              <w:t>Q3</w:t>
            </w:r>
          </w:p>
        </w:tc>
      </w:tr>
      <w:tr w14:paraId="4B968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5E86E1FF">
            <w:pPr>
              <w:spacing w:before="60" w:after="60"/>
            </w:pPr>
            <w:r>
              <w:rPr>
                <w:sz w:val="19"/>
              </w:rPr>
              <w:t>4 确定优先核查项目</w:t>
            </w:r>
          </w:p>
        </w:tc>
        <w:tc>
          <w:tcPr>
            <w:tcW w:w="2592" w:type="dxa"/>
          </w:tcPr>
          <w:p w14:paraId="7AB55900">
            <w:pPr>
              <w:spacing w:before="60" w:after="60"/>
            </w:pPr>
            <w:r>
              <w:rPr>
                <w:rFonts w:ascii="宋体" w:hAnsi="宋体" w:eastAsia="宋体" w:cs="宋体"/>
                <w:sz w:val="24"/>
                <w:szCs w:val="24"/>
              </w:rPr>
              <w:t>优先查Switzerland胆固醇全0和VA零值、缺失的原因。</w:t>
            </w:r>
          </w:p>
        </w:tc>
        <w:tc>
          <w:tcPr>
            <w:tcW w:w="1872" w:type="dxa"/>
          </w:tcPr>
          <w:p w14:paraId="77AB45F8">
            <w:pPr>
              <w:spacing w:before="60" w:after="60"/>
            </w:pPr>
            <w:r>
              <w:rPr>
                <w:rFonts w:ascii="宋体" w:hAnsi="宋体" w:eastAsia="宋体" w:cs="宋体"/>
                <w:sz w:val="24"/>
                <w:szCs w:val="24"/>
              </w:rPr>
              <w:t>C1、C2显示质量及中心构成差异。</w:t>
            </w:r>
          </w:p>
        </w:tc>
        <w:tc>
          <w:tcPr>
            <w:tcW w:w="2952" w:type="dxa"/>
          </w:tcPr>
          <w:p w14:paraId="1BD0FB51">
            <w:pPr>
              <w:spacing w:before="60" w:after="60"/>
            </w:pPr>
            <w:r>
              <w:rPr>
                <w:rFonts w:ascii="宋体" w:hAnsi="宋体" w:eastAsia="宋体" w:cs="宋体"/>
                <w:sz w:val="24"/>
                <w:szCs w:val="24"/>
              </w:rPr>
              <w:t>若0确认为未测则改为空缺；若语义仍不明，则暂停该字段的跨中心分析。</w:t>
            </w:r>
          </w:p>
        </w:tc>
        <w:tc>
          <w:tcPr>
            <w:tcW w:w="1080" w:type="dxa"/>
          </w:tcPr>
          <w:p w14:paraId="1DC5E839">
            <w:pPr>
              <w:spacing w:before="60" w:after="60"/>
              <w:rPr>
                <w:rFonts w:hint="default" w:eastAsia="微软雅黑"/>
                <w:lang w:val="en-US" w:eastAsia="zh-CN"/>
              </w:rPr>
            </w:pPr>
            <w:r>
              <w:rPr>
                <w:rFonts w:hint="eastAsia"/>
                <w:lang w:val="en-US" w:eastAsia="zh-CN"/>
              </w:rPr>
              <w:t>Q4</w:t>
            </w:r>
          </w:p>
        </w:tc>
      </w:tr>
      <w:tr w14:paraId="3247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2F05C10E">
            <w:pPr>
              <w:spacing w:before="60" w:after="60"/>
              <w:rPr>
                <w:lang w:eastAsia="zh-CN"/>
              </w:rPr>
            </w:pPr>
            <w:r>
              <w:rPr>
                <w:sz w:val="19"/>
                <w:lang w:eastAsia="zh-CN"/>
              </w:rPr>
              <w:t>5 形成操作方案与停止条件</w:t>
            </w:r>
          </w:p>
        </w:tc>
        <w:tc>
          <w:tcPr>
            <w:tcW w:w="2592" w:type="dxa"/>
          </w:tcPr>
          <w:p w14:paraId="28226342">
            <w:pPr>
              <w:spacing w:before="60" w:after="60"/>
              <w:rPr>
                <w:lang w:eastAsia="zh-CN"/>
              </w:rPr>
            </w:pPr>
            <w:r>
              <w:rPr>
                <w:rFonts w:ascii="宋体" w:hAnsi="宋体" w:eastAsia="宋体" w:cs="宋体"/>
                <w:sz w:val="24"/>
                <w:szCs w:val="24"/>
              </w:rPr>
              <w:t>不默认删除全部缺失行；按问题选字段或中心，确认零值后处理，按方法决定标准化。</w:t>
            </w:r>
          </w:p>
        </w:tc>
        <w:tc>
          <w:tcPr>
            <w:tcW w:w="1872" w:type="dxa"/>
          </w:tcPr>
          <w:p w14:paraId="51C78A68">
            <w:pPr>
              <w:spacing w:before="60" w:after="60"/>
              <w:rPr>
                <w:lang w:eastAsia="zh-CN"/>
              </w:rPr>
            </w:pPr>
            <w:r>
              <w:rPr>
                <w:rFonts w:ascii="宋体" w:hAnsi="宋体" w:eastAsia="宋体" w:cs="宋体"/>
                <w:sz w:val="24"/>
                <w:szCs w:val="24"/>
              </w:rPr>
              <w:t>D1显示完整案例99.3%来自Cleveland，D2仅证明尺度可转换。</w:t>
            </w:r>
          </w:p>
        </w:tc>
        <w:tc>
          <w:tcPr>
            <w:tcW w:w="2952" w:type="dxa"/>
          </w:tcPr>
          <w:p w14:paraId="03D7B5AE">
            <w:pPr>
              <w:spacing w:before="60" w:after="60"/>
              <w:rPr>
                <w:lang w:eastAsia="zh-CN"/>
              </w:rPr>
            </w:pPr>
            <w:r>
              <w:rPr>
                <w:rFonts w:ascii="宋体" w:hAnsi="宋体" w:eastAsia="宋体" w:cs="宋体"/>
                <w:sz w:val="24"/>
                <w:szCs w:val="24"/>
              </w:rPr>
              <w:t>若处理后研究对象严重偏离目标且无法说明，或关键字段语义未明，则暂停该项分析。</w:t>
            </w:r>
          </w:p>
        </w:tc>
        <w:tc>
          <w:tcPr>
            <w:tcW w:w="1080" w:type="dxa"/>
          </w:tcPr>
          <w:p w14:paraId="0C894E04">
            <w:pPr>
              <w:spacing w:before="60" w:after="60"/>
              <w:rPr>
                <w:rFonts w:hint="default"/>
                <w:lang w:val="en-US" w:eastAsia="zh-CN"/>
              </w:rPr>
            </w:pPr>
            <w:r>
              <w:rPr>
                <w:rFonts w:hint="eastAsia"/>
                <w:lang w:val="en-US" w:eastAsia="zh-CN"/>
              </w:rPr>
              <w:t>Q5</w:t>
            </w:r>
          </w:p>
        </w:tc>
      </w:tr>
      <w:tr w14:paraId="2095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27CBB31D">
            <w:pPr>
              <w:spacing w:before="60" w:after="60"/>
              <w:rPr>
                <w:lang w:eastAsia="zh-CN"/>
              </w:rPr>
            </w:pPr>
            <w:r>
              <w:rPr>
                <w:sz w:val="19"/>
                <w:lang w:eastAsia="zh-CN"/>
              </w:rPr>
              <w:t>6 限定可回答与不可回答的问题</w:t>
            </w:r>
          </w:p>
        </w:tc>
        <w:tc>
          <w:tcPr>
            <w:tcW w:w="2592" w:type="dxa"/>
          </w:tcPr>
          <w:p w14:paraId="1ABDF440">
            <w:pPr>
              <w:spacing w:before="60" w:after="60"/>
              <w:rPr>
                <w:lang w:eastAsia="zh-CN"/>
              </w:rPr>
            </w:pPr>
            <w:r>
              <w:rPr>
                <w:rFonts w:ascii="宋体" w:hAnsi="宋体" w:eastAsia="宋体" w:cs="宋体"/>
                <w:sz w:val="24"/>
                <w:szCs w:val="24"/>
              </w:rPr>
              <w:t>可描述核实后的历史记录；高维是整体结构，现表不能回答单细胞研究。</w:t>
            </w:r>
          </w:p>
        </w:tc>
        <w:tc>
          <w:tcPr>
            <w:tcW w:w="1872" w:type="dxa"/>
          </w:tcPr>
          <w:p w14:paraId="0CAD8BDD">
            <w:pPr>
              <w:spacing w:before="60" w:after="60"/>
              <w:rPr>
                <w:lang w:eastAsia="zh-CN"/>
              </w:rPr>
            </w:pPr>
            <w:r>
              <w:rPr>
                <w:rFonts w:ascii="宋体" w:hAnsi="宋体" w:eastAsia="宋体" w:cs="宋体"/>
                <w:sz w:val="24"/>
                <w:szCs w:val="24"/>
              </w:rPr>
              <w:t>A2、D3显示现有临床表与示意矩阵不同。</w:t>
            </w:r>
          </w:p>
        </w:tc>
        <w:tc>
          <w:tcPr>
            <w:tcW w:w="2952" w:type="dxa"/>
          </w:tcPr>
          <w:p w14:paraId="68F8B92D">
            <w:pPr>
              <w:spacing w:before="60" w:after="60"/>
              <w:rPr>
                <w:lang w:eastAsia="zh-CN"/>
              </w:rPr>
            </w:pPr>
            <w:r>
              <w:rPr>
                <w:rFonts w:ascii="宋体" w:hAnsi="宋体" w:eastAsia="宋体" w:cs="宋体"/>
                <w:sz w:val="24"/>
                <w:szCs w:val="24"/>
              </w:rPr>
              <w:t>只有补充细胞×基因矩阵和供者、批次链接后，才重新评估单细胞问题。</w:t>
            </w:r>
          </w:p>
        </w:tc>
        <w:tc>
          <w:tcPr>
            <w:tcW w:w="1080" w:type="dxa"/>
          </w:tcPr>
          <w:p w14:paraId="16DE61D6">
            <w:pPr>
              <w:spacing w:before="60" w:after="60"/>
              <w:rPr>
                <w:rFonts w:hint="default"/>
                <w:lang w:val="en-US" w:eastAsia="zh-CN"/>
              </w:rPr>
            </w:pPr>
            <w:r>
              <w:rPr>
                <w:rFonts w:hint="eastAsia"/>
                <w:lang w:val="en-US" w:eastAsia="zh-CN"/>
              </w:rPr>
              <w:t>Q6</w:t>
            </w:r>
          </w:p>
        </w:tc>
      </w:tr>
    </w:tbl>
    <w:p w14:paraId="7BF500FB">
      <w:pPr>
        <w:rPr>
          <w:lang w:eastAsia="zh-CN"/>
        </w:rPr>
      </w:pPr>
      <w:r>
        <w:rPr>
          <w:lang w:eastAsia="zh-CN"/>
        </w:rPr>
        <w:br w:type="page"/>
      </w:r>
    </w:p>
    <w:p w14:paraId="01339BAB">
      <w:pPr>
        <w:pStyle w:val="3"/>
      </w:pPr>
      <w:r>
        <w:rPr>
          <w:rFonts w:hint="eastAsia" w:ascii="宋体" w:hAnsi="宋体" w:eastAsia="宋体"/>
          <w:lang w:eastAsia="zh-CN"/>
        </w:rPr>
        <w:t>一、</w:t>
      </w:r>
      <w:r>
        <w:t xml:space="preserve"> 来源与数据身份</w:t>
      </w:r>
    </w:p>
    <w:p w14:paraId="33E7939D">
      <w:pPr>
        <w:pStyle w:val="15"/>
      </w:pPr>
      <w:r>
        <w:t>表 A2  来源与结构核查。每行一项事实；本地四中心共920条记录。服务Q1。</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8"/>
        <w:gridCol w:w="5018"/>
      </w:tblGrid>
      <w:tr w14:paraId="6EF0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18" w:type="dxa"/>
            <w:shd w:val="clear" w:color="auto" w:fill="24586A"/>
          </w:tcPr>
          <w:p w14:paraId="5616B31F">
            <w:r>
              <w:rPr>
                <w:b/>
                <w:color w:val="FFFFFF"/>
              </w:rPr>
              <w:t>核查项目</w:t>
            </w:r>
          </w:p>
        </w:tc>
        <w:tc>
          <w:tcPr>
            <w:tcW w:w="5018" w:type="dxa"/>
            <w:shd w:val="clear" w:color="auto" w:fill="24586A"/>
          </w:tcPr>
          <w:p w14:paraId="3FE27D5F">
            <w:r>
              <w:rPr>
                <w:b/>
                <w:color w:val="FFFFFF"/>
              </w:rPr>
              <w:t>已知事实</w:t>
            </w:r>
          </w:p>
        </w:tc>
      </w:tr>
      <w:tr w14:paraId="69EF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1C0D48F7">
            <w:pPr>
              <w:spacing w:before="60" w:after="60"/>
            </w:pPr>
            <w:r>
              <w:rPr>
                <w:sz w:val="19"/>
              </w:rPr>
              <w:t>发布来源</w:t>
            </w:r>
          </w:p>
        </w:tc>
        <w:tc>
          <w:tcPr>
            <w:tcW w:w="5018" w:type="dxa"/>
          </w:tcPr>
          <w:p w14:paraId="44B4DF82">
            <w:pPr>
              <w:spacing w:before="60" w:after="60"/>
            </w:pPr>
            <w:r>
              <w:rPr>
                <w:sz w:val="19"/>
              </w:rPr>
              <w:t>UCI Heart Disease；DOI 10.24432/C52P4X；CC BY 4.0</w:t>
            </w:r>
          </w:p>
        </w:tc>
      </w:tr>
      <w:tr w14:paraId="1170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1B46960D">
            <w:pPr>
              <w:spacing w:before="60" w:after="60"/>
            </w:pPr>
            <w:r>
              <w:rPr>
                <w:sz w:val="19"/>
              </w:rPr>
              <w:t>中心与记录数</w:t>
            </w:r>
          </w:p>
        </w:tc>
        <w:tc>
          <w:tcPr>
            <w:tcW w:w="5018" w:type="dxa"/>
          </w:tcPr>
          <w:p w14:paraId="7DF74071">
            <w:pPr>
              <w:spacing w:before="60" w:after="60"/>
            </w:pPr>
            <w:r>
              <w:rPr>
                <w:sz w:val="19"/>
              </w:rPr>
              <w:t>Cleveland 303；Hungary 294；Switzerland 123；VA Long Beach 200</w:t>
            </w:r>
          </w:p>
        </w:tc>
      </w:tr>
      <w:tr w14:paraId="7FACF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195890C6">
            <w:pPr>
              <w:spacing w:before="60" w:after="60"/>
            </w:pPr>
            <w:r>
              <w:rPr>
                <w:sz w:val="19"/>
              </w:rPr>
              <w:t>表格列数</w:t>
            </w:r>
          </w:p>
        </w:tc>
        <w:tc>
          <w:tcPr>
            <w:tcW w:w="5018" w:type="dxa"/>
          </w:tcPr>
          <w:p w14:paraId="75B6C4E8">
            <w:pPr>
              <w:spacing w:before="60" w:after="60"/>
              <w:rPr>
                <w:lang w:eastAsia="zh-CN"/>
              </w:rPr>
            </w:pPr>
            <w:r>
              <w:rPr>
                <w:sz w:val="19"/>
                <w:lang w:eastAsia="zh-CN"/>
              </w:rPr>
              <w:t>16列：13个候选特征、原始结局、中心、教学编号</w:t>
            </w:r>
          </w:p>
        </w:tc>
      </w:tr>
      <w:tr w14:paraId="78A7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294CC43A">
            <w:pPr>
              <w:spacing w:before="60" w:after="60"/>
            </w:pPr>
            <w:r>
              <w:rPr>
                <w:sz w:val="19"/>
              </w:rPr>
              <w:t>网页与文件</w:t>
            </w:r>
          </w:p>
        </w:tc>
        <w:tc>
          <w:tcPr>
            <w:tcW w:w="5018" w:type="dxa"/>
          </w:tcPr>
          <w:p w14:paraId="0110B2C6">
            <w:pPr>
              <w:spacing w:before="60" w:after="60"/>
            </w:pPr>
            <w:r>
              <w:rPr>
                <w:sz w:val="19"/>
              </w:rPr>
              <w:t>网页摘要显示303；四个processed文件逐行合并后为920。</w:t>
            </w:r>
          </w:p>
        </w:tc>
      </w:tr>
      <w:tr w14:paraId="3565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3D347488">
            <w:pPr>
              <w:spacing w:before="60" w:after="60"/>
            </w:pPr>
            <w:r>
              <w:rPr>
                <w:sz w:val="19"/>
              </w:rPr>
              <w:t>记录身份</w:t>
            </w:r>
          </w:p>
        </w:tc>
        <w:tc>
          <w:tcPr>
            <w:tcW w:w="5018" w:type="dxa"/>
          </w:tcPr>
          <w:p w14:paraId="206748EB">
            <w:pPr>
              <w:spacing w:before="60" w:after="60"/>
              <w:rPr>
                <w:lang w:eastAsia="zh-CN"/>
              </w:rPr>
            </w:pPr>
            <w:r>
              <w:rPr>
                <w:sz w:val="19"/>
                <w:lang w:eastAsia="zh-CN"/>
              </w:rPr>
              <w:t>教学编号是文件内序号；没有跨中心患者身份核查表。</w:t>
            </w:r>
          </w:p>
        </w:tc>
      </w:tr>
    </w:tbl>
    <w:p w14:paraId="055994ED">
      <w:pPr>
        <w:rPr>
          <w:lang w:eastAsia="zh-CN"/>
        </w:rPr>
      </w:pPr>
    </w:p>
    <w:p w14:paraId="58B2F368">
      <w:pPr>
        <w:pStyle w:val="4"/>
        <w:rPr>
          <w:lang w:eastAsia="zh-CN"/>
        </w:rPr>
      </w:pPr>
      <w:r>
        <w:rPr>
          <w:lang w:eastAsia="zh-CN"/>
        </w:rPr>
        <w:t>Q1 920行到底代表什么</w:t>
      </w:r>
    </w:p>
    <w:p w14:paraId="6430B62B">
      <w:pPr>
        <w:rPr>
          <w:lang w:eastAsia="zh-CN"/>
        </w:rPr>
      </w:pPr>
      <w:r>
        <w:rPr>
          <w:lang w:eastAsia="zh-CN"/>
        </w:rPr>
        <w:t>学习目标：能够区分记录、独立患者、特征、结局与元数据。先读R1和UCI页面的Dataset Information。表 A2比课堂节选新增四中心构成与编号来源。</w:t>
      </w:r>
    </w:p>
    <w:p w14:paraId="3BC98436">
      <w:pPr>
        <w:keepNext/>
        <w:rPr>
          <w:lang w:eastAsia="zh-CN"/>
        </w:rPr>
      </w:pPr>
      <w:r>
        <w:rPr>
          <w:lang w:eastAsia="zh-CN"/>
        </w:rPr>
        <w:t>数据身份卡：用表 A2核对表 A1的行列含义。写出数据来源、样本数、候选特征数、结局与元数据数；再解释“记录总数”和“独立患者总数”为什么不能只凭编号画等号。用5行作答；此卡同时完成本课作业要求的前三项（数据来源、样本数、特征数），见文末“综合作业”说明。</w:t>
      </w:r>
    </w:p>
    <w:p w14:paraId="04157BAC">
      <w:pPr>
        <w:keepNext/>
        <w:numPr>
          <w:ilvl w:val="0"/>
          <w:numId w:val="7"/>
        </w:numPr>
        <w:rPr>
          <w:rFonts w:ascii="宋体" w:hAnsi="宋体" w:eastAsia="宋体" w:cs="宋体"/>
          <w:sz w:val="24"/>
          <w:szCs w:val="24"/>
          <w:u w:val="single"/>
        </w:rPr>
      </w:pPr>
      <w:r>
        <w:rPr>
          <w:rFonts w:ascii="宋体" w:hAnsi="宋体" w:eastAsia="宋体" w:cs="宋体"/>
          <w:sz w:val="24"/>
          <w:szCs w:val="24"/>
          <w:u w:val="single"/>
        </w:rPr>
        <w:t>数据来源是UCI Heart Disease，DOI为10.24432/C52P4X，许可为CC BY 4.0，本地数据由四个官方processed文件合并形成。</w:t>
      </w:r>
      <w:r>
        <w:rPr>
          <w:rFonts w:ascii="宋体" w:hAnsi="宋体" w:eastAsia="宋体" w:cs="宋体"/>
          <w:sz w:val="24"/>
          <w:szCs w:val="24"/>
          <w:u w:val="single"/>
        </w:rPr>
        <w:br w:type="textWrapping"/>
      </w:r>
      <w:r>
        <w:rPr>
          <w:rFonts w:ascii="宋体" w:hAnsi="宋体" w:eastAsia="宋体" w:cs="宋体"/>
          <w:sz w:val="24"/>
          <w:szCs w:val="24"/>
          <w:u w:val="single"/>
        </w:rPr>
        <w:t>② 共有920条记录：Cleveland 303条、Hungary 294条、Switzerland 123条、VA Long Beach 200条。</w:t>
      </w:r>
      <w:r>
        <w:rPr>
          <w:rFonts w:ascii="宋体" w:hAnsi="宋体" w:eastAsia="宋体" w:cs="宋体"/>
          <w:sz w:val="24"/>
          <w:szCs w:val="24"/>
          <w:u w:val="single"/>
        </w:rPr>
        <w:br w:type="textWrapping"/>
      </w:r>
      <w:r>
        <w:rPr>
          <w:rFonts w:ascii="宋体" w:hAnsi="宋体" w:eastAsia="宋体" w:cs="宋体"/>
          <w:sz w:val="24"/>
          <w:szCs w:val="24"/>
          <w:u w:val="single"/>
        </w:rPr>
        <w:t>③ 每行是一条历史临床记录，共有13个候选特征，描述年龄、症状和检查等信息。</w:t>
      </w:r>
      <w:r>
        <w:rPr>
          <w:rFonts w:ascii="宋体" w:hAnsi="宋体" w:eastAsia="宋体" w:cs="宋体"/>
          <w:sz w:val="24"/>
          <w:szCs w:val="24"/>
          <w:u w:val="single"/>
        </w:rPr>
        <w:br w:type="textWrapping"/>
      </w:r>
      <w:r>
        <w:rPr>
          <w:rFonts w:ascii="宋体" w:hAnsi="宋体" w:eastAsia="宋体" w:cs="宋体"/>
          <w:sz w:val="24"/>
          <w:szCs w:val="24"/>
          <w:u w:val="single"/>
        </w:rPr>
        <w:t>④ 原表共16列，除13个候选特征外，还有1列原始结局num及2列元数据，即中心site和教学记录编号。</w:t>
      </w:r>
      <w:r>
        <w:rPr>
          <w:rFonts w:ascii="宋体" w:hAnsi="宋体" w:eastAsia="宋体" w:cs="宋体"/>
          <w:sz w:val="24"/>
          <w:szCs w:val="24"/>
          <w:u w:val="single"/>
        </w:rPr>
        <w:br w:type="textWrapping"/>
      </w:r>
      <w:r>
        <w:rPr>
          <w:rFonts w:ascii="宋体" w:hAnsi="宋体" w:eastAsia="宋体" w:cs="宋体"/>
          <w:sz w:val="24"/>
          <w:szCs w:val="24"/>
          <w:u w:val="single"/>
        </w:rPr>
        <w:t>⑤ 教学编号由中心名和文件内行序号生成，只能识别记录，缺少跨中心患者身份核查资料，因此不能直接认定存在920位独立患者。</w:t>
      </w:r>
    </w:p>
    <w:p w14:paraId="6BA6CAE9">
      <w:pPr>
        <w:keepNext/>
        <w:numPr>
          <w:ilvl w:val="0"/>
          <w:numId w:val="7"/>
        </w:numPr>
        <w:rPr>
          <w:lang w:eastAsia="zh-CN"/>
        </w:rPr>
      </w:pPr>
      <w:r>
        <w:rPr>
          <w:lang w:eastAsia="zh-CN"/>
        </w:rPr>
        <w:t>来源核对：表 A2中网页303与合并920看起来不同。请写出两种数字各自对应的范围，并指出来源核查还应记录哪一项合并信息；用2句说明它怎样影响选项A或C。</w:t>
      </w:r>
    </w:p>
    <w:p w14:paraId="165F24A5">
      <w:pPr>
        <w:rPr>
          <w:rFonts w:ascii="宋体" w:hAnsi="宋体" w:eastAsia="宋体" w:cs="宋体"/>
          <w:sz w:val="24"/>
          <w:szCs w:val="24"/>
          <w:u w:val="single"/>
        </w:rPr>
      </w:pPr>
      <w:r>
        <w:rPr>
          <w:rFonts w:ascii="宋体" w:hAnsi="宋体" w:eastAsia="宋体" w:cs="宋体"/>
          <w:sz w:val="24"/>
          <w:szCs w:val="24"/>
          <w:u w:val="single"/>
        </w:rPr>
        <w:t>网页摘要中的303对应Cleveland处理数据的范围，而920对应四个processed文件合并后的记录范围；合并日志还应记录各文件名称、版本或获取日期、行数及缺失符号转换规则。</w:t>
      </w:r>
      <w:r>
        <w:rPr>
          <w:rFonts w:ascii="宋体" w:hAnsi="宋体" w:eastAsia="宋体" w:cs="宋体"/>
          <w:sz w:val="24"/>
          <w:szCs w:val="24"/>
          <w:u w:val="single"/>
        </w:rPr>
        <w:br w:type="textWrapping"/>
      </w:r>
      <w:r>
        <w:rPr>
          <w:rFonts w:ascii="宋体" w:hAnsi="宋体" w:eastAsia="宋体" w:cs="宋体"/>
          <w:sz w:val="24"/>
          <w:szCs w:val="24"/>
          <w:u w:val="single"/>
        </w:rPr>
        <w:t>两个数字不同并不自动表示数据有错，但不能据此支持A直接合并；若来源、字段或采样方式无法统一核实，可以支持C限制在有依据的范围内使用。</w:t>
      </w:r>
    </w:p>
    <w:p w14:paraId="58DB19AB">
      <w:pPr>
        <w:rPr>
          <w:lang w:eastAsia="zh-CN"/>
        </w:rPr>
      </w:pPr>
      <w:r>
        <w:rPr>
          <w:lang w:eastAsia="zh-CN"/>
        </w:rPr>
        <w:t>Q1暂定判断与未决问题：根据表 A2填写追踪表第1行：“当前处理或条件”格写团队可描述的对象范围，“支持与反对证据编号”格写表 A2中的依据，“什么发现会改变判断”格写仍需核实的身份问题和所需资料，“更新阶段”格写Q1；当前选项有变时同时更新第0行。此处不另抄一段结论。</w:t>
      </w:r>
    </w:p>
    <w:p w14:paraId="6874A49D">
      <w:pPr>
        <w:rPr>
          <w:lang w:eastAsia="zh-CN"/>
        </w:rPr>
      </w:pPr>
      <w:r>
        <w:rPr>
          <w:lang w:eastAsia="zh-CN"/>
        </w:rPr>
        <w:br w:type="page"/>
      </w:r>
    </w:p>
    <w:p w14:paraId="5DDBFFAA">
      <w:pPr>
        <w:pStyle w:val="3"/>
        <w:rPr>
          <w:lang w:eastAsia="zh-CN"/>
        </w:rPr>
      </w:pPr>
      <w:r>
        <w:rPr>
          <w:rFonts w:hint="eastAsia" w:ascii="宋体" w:hAnsi="宋体" w:eastAsia="宋体"/>
          <w:lang w:eastAsia="zh-CN"/>
        </w:rPr>
        <w:t>二、</w:t>
      </w:r>
      <w:r>
        <w:rPr>
          <w:lang w:eastAsia="zh-CN"/>
        </w:rPr>
        <w:t>字段语义与实际记录</w:t>
      </w:r>
    </w:p>
    <w:p w14:paraId="5BEBF46C">
      <w:pPr>
        <w:pStyle w:val="15"/>
        <w:rPr>
          <w:lang w:eastAsia="zh-CN"/>
        </w:rPr>
      </w:pPr>
      <w:r>
        <w:rPr>
          <w:lang w:eastAsia="zh-CN"/>
        </w:rPr>
        <w:t>表 B1  字段含义。每行一个字段；920条四中心记录。来源：UCI字典释义与本地字段；服务Q2、Q3。</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2232"/>
        <w:gridCol w:w="6552"/>
      </w:tblGrid>
      <w:tr w14:paraId="5397C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24" w:type="dxa"/>
            <w:shd w:val="clear" w:color="auto" w:fill="24586A"/>
          </w:tcPr>
          <w:p w14:paraId="060CC102">
            <w:r>
              <w:rPr>
                <w:b/>
                <w:color w:val="FFFFFF"/>
              </w:rPr>
              <w:t>字段</w:t>
            </w:r>
          </w:p>
        </w:tc>
        <w:tc>
          <w:tcPr>
            <w:tcW w:w="2232" w:type="dxa"/>
            <w:shd w:val="clear" w:color="auto" w:fill="24586A"/>
          </w:tcPr>
          <w:p w14:paraId="3255212D">
            <w:r>
              <w:rPr>
                <w:b/>
                <w:color w:val="FFFFFF"/>
              </w:rPr>
              <w:t>含义</w:t>
            </w:r>
          </w:p>
        </w:tc>
        <w:tc>
          <w:tcPr>
            <w:tcW w:w="6552" w:type="dxa"/>
            <w:shd w:val="clear" w:color="auto" w:fill="24586A"/>
          </w:tcPr>
          <w:p w14:paraId="06E67EB6">
            <w:r>
              <w:rPr>
                <w:b/>
                <w:color w:val="FFFFFF"/>
              </w:rPr>
              <w:t>单位或编码</w:t>
            </w:r>
          </w:p>
        </w:tc>
      </w:tr>
      <w:tr w14:paraId="552C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0150085E">
            <w:pPr>
              <w:spacing w:before="60" w:after="60"/>
            </w:pPr>
            <w:r>
              <w:rPr>
                <w:sz w:val="19"/>
              </w:rPr>
              <w:t>age</w:t>
            </w:r>
          </w:p>
        </w:tc>
        <w:tc>
          <w:tcPr>
            <w:tcW w:w="2232" w:type="dxa"/>
          </w:tcPr>
          <w:p w14:paraId="765DA8B4">
            <w:pPr>
              <w:spacing w:before="60" w:after="60"/>
            </w:pPr>
            <w:r>
              <w:rPr>
                <w:sz w:val="19"/>
              </w:rPr>
              <w:t>年龄</w:t>
            </w:r>
          </w:p>
        </w:tc>
        <w:tc>
          <w:tcPr>
            <w:tcW w:w="6552" w:type="dxa"/>
          </w:tcPr>
          <w:p w14:paraId="021E0831">
            <w:pPr>
              <w:spacing w:before="60" w:after="60"/>
            </w:pPr>
            <w:r>
              <w:rPr>
                <w:sz w:val="19"/>
              </w:rPr>
              <w:t>年；按整数年记录</w:t>
            </w:r>
          </w:p>
        </w:tc>
      </w:tr>
      <w:tr w14:paraId="2E99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38EAF78E">
            <w:pPr>
              <w:spacing w:before="60" w:after="60"/>
            </w:pPr>
            <w:r>
              <w:rPr>
                <w:sz w:val="19"/>
              </w:rPr>
              <w:t>sex</w:t>
            </w:r>
          </w:p>
        </w:tc>
        <w:tc>
          <w:tcPr>
            <w:tcW w:w="2232" w:type="dxa"/>
          </w:tcPr>
          <w:p w14:paraId="2927C978">
            <w:pPr>
              <w:spacing w:before="60" w:after="60"/>
            </w:pPr>
            <w:r>
              <w:rPr>
                <w:sz w:val="19"/>
              </w:rPr>
              <w:t>性别编码</w:t>
            </w:r>
          </w:p>
        </w:tc>
        <w:tc>
          <w:tcPr>
            <w:tcW w:w="6552" w:type="dxa"/>
          </w:tcPr>
          <w:p w14:paraId="7668D3FC">
            <w:pPr>
              <w:spacing w:before="60" w:after="60"/>
              <w:rPr>
                <w:lang w:eastAsia="zh-CN"/>
              </w:rPr>
            </w:pPr>
            <w:r>
              <w:rPr>
                <w:sz w:val="19"/>
                <w:lang w:eastAsia="zh-CN"/>
              </w:rPr>
              <w:t>0=女；1=男；仅反映此历史数据的编码</w:t>
            </w:r>
          </w:p>
        </w:tc>
      </w:tr>
      <w:tr w14:paraId="50EF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F956E6E">
            <w:pPr>
              <w:spacing w:before="60" w:after="60"/>
            </w:pPr>
            <w:r>
              <w:rPr>
                <w:sz w:val="19"/>
              </w:rPr>
              <w:t>cp</w:t>
            </w:r>
          </w:p>
        </w:tc>
        <w:tc>
          <w:tcPr>
            <w:tcW w:w="2232" w:type="dxa"/>
          </w:tcPr>
          <w:p w14:paraId="32BA4655">
            <w:pPr>
              <w:spacing w:before="60" w:after="60"/>
            </w:pPr>
            <w:r>
              <w:rPr>
                <w:sz w:val="19"/>
              </w:rPr>
              <w:t>胸痛类别</w:t>
            </w:r>
          </w:p>
        </w:tc>
        <w:tc>
          <w:tcPr>
            <w:tcW w:w="6552" w:type="dxa"/>
          </w:tcPr>
          <w:p w14:paraId="2F28F296">
            <w:pPr>
              <w:spacing w:before="60" w:after="60"/>
              <w:rPr>
                <w:lang w:eastAsia="zh-CN"/>
              </w:rPr>
            </w:pPr>
            <w:r>
              <w:rPr>
                <w:sz w:val="19"/>
                <w:lang w:eastAsia="zh-CN"/>
              </w:rPr>
              <w:t>1=典型心绞痛；2=非典型心绞痛；3=非心绞痛性疼痛；4=无症状</w:t>
            </w:r>
          </w:p>
        </w:tc>
      </w:tr>
      <w:tr w14:paraId="22313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043CFFCE">
            <w:pPr>
              <w:spacing w:before="60" w:after="60"/>
            </w:pPr>
            <w:r>
              <w:rPr>
                <w:sz w:val="19"/>
              </w:rPr>
              <w:t>trestbps</w:t>
            </w:r>
          </w:p>
        </w:tc>
        <w:tc>
          <w:tcPr>
            <w:tcW w:w="2232" w:type="dxa"/>
          </w:tcPr>
          <w:p w14:paraId="332E4220">
            <w:pPr>
              <w:spacing w:before="60" w:after="60"/>
            </w:pPr>
            <w:r>
              <w:rPr>
                <w:sz w:val="19"/>
              </w:rPr>
              <w:t>入院静息血压</w:t>
            </w:r>
          </w:p>
        </w:tc>
        <w:tc>
          <w:tcPr>
            <w:tcW w:w="6552" w:type="dxa"/>
          </w:tcPr>
          <w:p w14:paraId="10AB999F">
            <w:pPr>
              <w:spacing w:before="60" w:after="60"/>
            </w:pPr>
            <w:r>
              <w:rPr>
                <w:sz w:val="19"/>
              </w:rPr>
              <w:t>mmHg</w:t>
            </w:r>
          </w:p>
        </w:tc>
      </w:tr>
      <w:tr w14:paraId="60139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54A458D6">
            <w:pPr>
              <w:spacing w:before="60" w:after="60"/>
            </w:pPr>
            <w:r>
              <w:rPr>
                <w:sz w:val="19"/>
              </w:rPr>
              <w:t>chol</w:t>
            </w:r>
          </w:p>
        </w:tc>
        <w:tc>
          <w:tcPr>
            <w:tcW w:w="2232" w:type="dxa"/>
          </w:tcPr>
          <w:p w14:paraId="3FF0E11C">
            <w:pPr>
              <w:spacing w:before="60" w:after="60"/>
            </w:pPr>
            <w:r>
              <w:rPr>
                <w:sz w:val="19"/>
              </w:rPr>
              <w:t>血清胆固醇</w:t>
            </w:r>
          </w:p>
        </w:tc>
        <w:tc>
          <w:tcPr>
            <w:tcW w:w="6552" w:type="dxa"/>
          </w:tcPr>
          <w:p w14:paraId="16F8C112">
            <w:pPr>
              <w:spacing w:before="60" w:after="60"/>
            </w:pPr>
            <w:r>
              <w:rPr>
                <w:sz w:val="19"/>
              </w:rPr>
              <w:t>mg/dL</w:t>
            </w:r>
          </w:p>
        </w:tc>
      </w:tr>
      <w:tr w14:paraId="3DFE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6AA6BED1">
            <w:pPr>
              <w:spacing w:before="60" w:after="60"/>
            </w:pPr>
            <w:r>
              <w:rPr>
                <w:sz w:val="19"/>
              </w:rPr>
              <w:t>fbs</w:t>
            </w:r>
          </w:p>
        </w:tc>
        <w:tc>
          <w:tcPr>
            <w:tcW w:w="2232" w:type="dxa"/>
          </w:tcPr>
          <w:p w14:paraId="19F34B2B">
            <w:pPr>
              <w:spacing w:before="60" w:after="60"/>
              <w:rPr>
                <w:lang w:eastAsia="zh-CN"/>
              </w:rPr>
            </w:pPr>
            <w:r>
              <w:rPr>
                <w:sz w:val="19"/>
                <w:lang w:eastAsia="zh-CN"/>
              </w:rPr>
              <w:t>空腹血糖是否超过阈值</w:t>
            </w:r>
          </w:p>
        </w:tc>
        <w:tc>
          <w:tcPr>
            <w:tcW w:w="6552" w:type="dxa"/>
          </w:tcPr>
          <w:p w14:paraId="25977209">
            <w:pPr>
              <w:spacing w:before="60" w:after="60"/>
              <w:rPr>
                <w:lang w:eastAsia="zh-CN"/>
              </w:rPr>
            </w:pPr>
            <w:r>
              <w:rPr>
                <w:sz w:val="19"/>
                <w:lang w:eastAsia="zh-CN"/>
              </w:rPr>
              <w:t>0=否；1=是；阈值120 mg/dL</w:t>
            </w:r>
          </w:p>
        </w:tc>
      </w:tr>
      <w:tr w14:paraId="5450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6968892A">
            <w:pPr>
              <w:spacing w:before="60" w:after="60"/>
            </w:pPr>
            <w:r>
              <w:rPr>
                <w:sz w:val="19"/>
              </w:rPr>
              <w:t>restecg</w:t>
            </w:r>
          </w:p>
        </w:tc>
        <w:tc>
          <w:tcPr>
            <w:tcW w:w="2232" w:type="dxa"/>
          </w:tcPr>
          <w:p w14:paraId="6A62FDCD">
            <w:pPr>
              <w:spacing w:before="60" w:after="60"/>
            </w:pPr>
            <w:r>
              <w:rPr>
                <w:sz w:val="19"/>
              </w:rPr>
              <w:t>静息心电图结果</w:t>
            </w:r>
          </w:p>
        </w:tc>
        <w:tc>
          <w:tcPr>
            <w:tcW w:w="6552" w:type="dxa"/>
          </w:tcPr>
          <w:p w14:paraId="72AF90BD">
            <w:pPr>
              <w:spacing w:before="60" w:after="60"/>
            </w:pPr>
            <w:r>
              <w:rPr>
                <w:sz w:val="19"/>
              </w:rPr>
              <w:t>0=正常；1=ST-T异常；2=符合左室肥厚标准</w:t>
            </w:r>
          </w:p>
        </w:tc>
      </w:tr>
      <w:tr w14:paraId="6AFE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3300BB6B">
            <w:pPr>
              <w:spacing w:before="60" w:after="60"/>
            </w:pPr>
            <w:r>
              <w:rPr>
                <w:sz w:val="19"/>
              </w:rPr>
              <w:t>thalach</w:t>
            </w:r>
          </w:p>
        </w:tc>
        <w:tc>
          <w:tcPr>
            <w:tcW w:w="2232" w:type="dxa"/>
          </w:tcPr>
          <w:p w14:paraId="3E22BE27">
            <w:pPr>
              <w:spacing w:before="60" w:after="60"/>
              <w:rPr>
                <w:lang w:eastAsia="zh-CN"/>
              </w:rPr>
            </w:pPr>
            <w:r>
              <w:rPr>
                <w:sz w:val="19"/>
                <w:lang w:eastAsia="zh-CN"/>
              </w:rPr>
              <w:t>检查中达到的最大心率</w:t>
            </w:r>
          </w:p>
        </w:tc>
        <w:tc>
          <w:tcPr>
            <w:tcW w:w="6552" w:type="dxa"/>
          </w:tcPr>
          <w:p w14:paraId="55E5C68B">
            <w:pPr>
              <w:spacing w:before="60" w:after="60"/>
            </w:pPr>
            <w:r>
              <w:rPr>
                <w:sz w:val="19"/>
              </w:rPr>
              <w:t>次/分钟</w:t>
            </w:r>
          </w:p>
        </w:tc>
      </w:tr>
      <w:tr w14:paraId="7549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4E5BF3C">
            <w:pPr>
              <w:spacing w:before="60" w:after="60"/>
            </w:pPr>
            <w:r>
              <w:rPr>
                <w:sz w:val="19"/>
              </w:rPr>
              <w:t>exang</w:t>
            </w:r>
          </w:p>
        </w:tc>
        <w:tc>
          <w:tcPr>
            <w:tcW w:w="2232" w:type="dxa"/>
          </w:tcPr>
          <w:p w14:paraId="3CE62B0D">
            <w:pPr>
              <w:spacing w:before="60" w:after="60"/>
            </w:pPr>
            <w:r>
              <w:rPr>
                <w:sz w:val="19"/>
              </w:rPr>
              <w:t>运动诱发心绞痛</w:t>
            </w:r>
          </w:p>
        </w:tc>
        <w:tc>
          <w:tcPr>
            <w:tcW w:w="6552" w:type="dxa"/>
          </w:tcPr>
          <w:p w14:paraId="650E6BC9">
            <w:pPr>
              <w:spacing w:before="60" w:after="60"/>
            </w:pPr>
            <w:r>
              <w:rPr>
                <w:sz w:val="19"/>
              </w:rPr>
              <w:t>0=否；1=是</w:t>
            </w:r>
          </w:p>
        </w:tc>
      </w:tr>
      <w:tr w14:paraId="07C6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2ED38E9C">
            <w:pPr>
              <w:spacing w:before="60" w:after="60"/>
            </w:pPr>
            <w:r>
              <w:rPr>
                <w:sz w:val="19"/>
              </w:rPr>
              <w:t>oldpeak</w:t>
            </w:r>
          </w:p>
        </w:tc>
        <w:tc>
          <w:tcPr>
            <w:tcW w:w="2232" w:type="dxa"/>
          </w:tcPr>
          <w:p w14:paraId="0512C606">
            <w:pPr>
              <w:spacing w:before="60" w:after="60"/>
              <w:rPr>
                <w:lang w:eastAsia="zh-CN"/>
              </w:rPr>
            </w:pPr>
            <w:r>
              <w:rPr>
                <w:sz w:val="19"/>
                <w:lang w:eastAsia="zh-CN"/>
              </w:rPr>
              <w:t>运动相对静息的ST下降</w:t>
            </w:r>
          </w:p>
        </w:tc>
        <w:tc>
          <w:tcPr>
            <w:tcW w:w="6552" w:type="dxa"/>
          </w:tcPr>
          <w:p w14:paraId="3C43955E">
            <w:pPr>
              <w:spacing w:before="60" w:after="60"/>
              <w:rPr>
                <w:lang w:eastAsia="zh-CN"/>
              </w:rPr>
            </w:pPr>
            <w:r>
              <w:rPr>
                <w:sz w:val="19"/>
                <w:lang w:eastAsia="zh-CN"/>
              </w:rPr>
              <w:t>本地字典未提供可靠单位；不补猜单位</w:t>
            </w:r>
          </w:p>
        </w:tc>
      </w:tr>
      <w:tr w14:paraId="5CC9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54AEC9C5">
            <w:pPr>
              <w:spacing w:before="60" w:after="60"/>
            </w:pPr>
            <w:r>
              <w:rPr>
                <w:sz w:val="19"/>
              </w:rPr>
              <w:t>slope</w:t>
            </w:r>
          </w:p>
        </w:tc>
        <w:tc>
          <w:tcPr>
            <w:tcW w:w="2232" w:type="dxa"/>
          </w:tcPr>
          <w:p w14:paraId="507F76FD">
            <w:pPr>
              <w:spacing w:before="60" w:after="60"/>
            </w:pPr>
            <w:r>
              <w:rPr>
                <w:sz w:val="19"/>
              </w:rPr>
              <w:t>运动峰值ST段斜率</w:t>
            </w:r>
          </w:p>
        </w:tc>
        <w:tc>
          <w:tcPr>
            <w:tcW w:w="6552" w:type="dxa"/>
          </w:tcPr>
          <w:p w14:paraId="45049B61">
            <w:pPr>
              <w:spacing w:before="60" w:after="60"/>
              <w:rPr>
                <w:lang w:eastAsia="zh-CN"/>
              </w:rPr>
            </w:pPr>
            <w:r>
              <w:rPr>
                <w:sz w:val="19"/>
                <w:lang w:eastAsia="zh-CN"/>
              </w:rPr>
              <w:t>1=上斜；2=平坦；3=下斜；不能仅凭编号认定风险等距</w:t>
            </w:r>
          </w:p>
        </w:tc>
      </w:tr>
      <w:tr w14:paraId="4FFA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2C123EB">
            <w:pPr>
              <w:spacing w:before="60" w:after="60"/>
            </w:pPr>
            <w:r>
              <w:rPr>
                <w:sz w:val="19"/>
              </w:rPr>
              <w:t>ca</w:t>
            </w:r>
          </w:p>
        </w:tc>
        <w:tc>
          <w:tcPr>
            <w:tcW w:w="2232" w:type="dxa"/>
          </w:tcPr>
          <w:p w14:paraId="068BC31E">
            <w:pPr>
              <w:spacing w:before="60" w:after="60"/>
              <w:rPr>
                <w:lang w:eastAsia="zh-CN"/>
              </w:rPr>
            </w:pPr>
            <w:r>
              <w:rPr>
                <w:sz w:val="19"/>
                <w:lang w:eastAsia="zh-CN"/>
              </w:rPr>
              <w:t>荧光检查显影的主要血管数</w:t>
            </w:r>
          </w:p>
        </w:tc>
        <w:tc>
          <w:tcPr>
            <w:tcW w:w="6552" w:type="dxa"/>
          </w:tcPr>
          <w:p w14:paraId="3AC91A15">
            <w:pPr>
              <w:spacing w:before="60" w:after="60"/>
            </w:pPr>
            <w:r>
              <w:rPr>
                <w:sz w:val="19"/>
              </w:rPr>
              <w:t>文档范围0至3</w:t>
            </w:r>
          </w:p>
        </w:tc>
      </w:tr>
      <w:tr w14:paraId="3CB06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578F06DE">
            <w:pPr>
              <w:spacing w:before="60" w:after="60"/>
            </w:pPr>
            <w:r>
              <w:rPr>
                <w:sz w:val="19"/>
              </w:rPr>
              <w:t>thal</w:t>
            </w:r>
          </w:p>
        </w:tc>
        <w:tc>
          <w:tcPr>
            <w:tcW w:w="2232" w:type="dxa"/>
          </w:tcPr>
          <w:p w14:paraId="250747B2">
            <w:pPr>
              <w:spacing w:before="60" w:after="60"/>
            </w:pPr>
            <w:r>
              <w:rPr>
                <w:sz w:val="19"/>
              </w:rPr>
              <w:t>灌注检查结果</w:t>
            </w:r>
          </w:p>
        </w:tc>
        <w:tc>
          <w:tcPr>
            <w:tcW w:w="6552" w:type="dxa"/>
          </w:tcPr>
          <w:p w14:paraId="2356315C">
            <w:pPr>
              <w:spacing w:before="60" w:after="60"/>
              <w:rPr>
                <w:lang w:eastAsia="zh-CN"/>
              </w:rPr>
            </w:pPr>
            <w:r>
              <w:rPr>
                <w:sz w:val="19"/>
                <w:lang w:eastAsia="zh-CN"/>
              </w:rPr>
              <w:t>3=正常；6=固定缺损；7=可逆缺损</w:t>
            </w:r>
          </w:p>
        </w:tc>
      </w:tr>
      <w:tr w14:paraId="4B700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57065510">
            <w:pPr>
              <w:spacing w:before="60" w:after="60"/>
            </w:pPr>
            <w:r>
              <w:rPr>
                <w:sz w:val="19"/>
              </w:rPr>
              <w:t>num</w:t>
            </w:r>
          </w:p>
        </w:tc>
        <w:tc>
          <w:tcPr>
            <w:tcW w:w="2232" w:type="dxa"/>
          </w:tcPr>
          <w:p w14:paraId="28FA3422">
            <w:pPr>
              <w:spacing w:before="60" w:after="60"/>
            </w:pPr>
            <w:r>
              <w:rPr>
                <w:sz w:val="19"/>
              </w:rPr>
              <w:t>造影疾病状态标签</w:t>
            </w:r>
          </w:p>
        </w:tc>
        <w:tc>
          <w:tcPr>
            <w:tcW w:w="6552" w:type="dxa"/>
          </w:tcPr>
          <w:p w14:paraId="21AED6B8">
            <w:pPr>
              <w:spacing w:before="60" w:after="60"/>
              <w:rPr>
                <w:lang w:eastAsia="zh-CN"/>
              </w:rPr>
            </w:pPr>
            <w:r>
              <w:rPr>
                <w:sz w:val="19"/>
                <w:lang w:eastAsia="zh-CN"/>
              </w:rPr>
              <w:t>总说明给出0至4，常按0与大于0比较；详细条目只解释0和1，不能据此定义统一分期</w:t>
            </w:r>
          </w:p>
        </w:tc>
      </w:tr>
      <w:tr w14:paraId="729E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23B8CB95">
            <w:pPr>
              <w:spacing w:before="60" w:after="60"/>
            </w:pPr>
            <w:r>
              <w:rPr>
                <w:sz w:val="19"/>
              </w:rPr>
              <w:t>site</w:t>
            </w:r>
          </w:p>
        </w:tc>
        <w:tc>
          <w:tcPr>
            <w:tcW w:w="2232" w:type="dxa"/>
          </w:tcPr>
          <w:p w14:paraId="0366E3FB">
            <w:pPr>
              <w:spacing w:before="60" w:after="60"/>
            </w:pPr>
            <w:r>
              <w:rPr>
                <w:sz w:val="19"/>
              </w:rPr>
              <w:t>文件来源中心</w:t>
            </w:r>
          </w:p>
        </w:tc>
        <w:tc>
          <w:tcPr>
            <w:tcW w:w="6552" w:type="dxa"/>
          </w:tcPr>
          <w:p w14:paraId="1D44C74A">
            <w:pPr>
              <w:spacing w:before="60" w:after="60"/>
              <w:rPr>
                <w:lang w:eastAsia="zh-CN"/>
              </w:rPr>
            </w:pPr>
            <w:r>
              <w:rPr>
                <w:sz w:val="19"/>
                <w:lang w:eastAsia="zh-CN"/>
              </w:rPr>
              <w:t>由四个官方处理文件名生成</w:t>
            </w:r>
          </w:p>
        </w:tc>
      </w:tr>
      <w:tr w14:paraId="2C87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34F4041D">
            <w:pPr>
              <w:spacing w:before="60" w:after="60"/>
            </w:pPr>
            <w:r>
              <w:rPr>
                <w:sz w:val="19"/>
              </w:rPr>
              <w:t>记录编号</w:t>
            </w:r>
          </w:p>
        </w:tc>
        <w:tc>
          <w:tcPr>
            <w:tcW w:w="2232" w:type="dxa"/>
          </w:tcPr>
          <w:p w14:paraId="104E98E4">
            <w:pPr>
              <w:spacing w:before="60" w:after="60"/>
            </w:pPr>
            <w:r>
              <w:rPr>
                <w:sz w:val="19"/>
              </w:rPr>
              <w:t>教学记录编号</w:t>
            </w:r>
          </w:p>
        </w:tc>
        <w:tc>
          <w:tcPr>
            <w:tcW w:w="6552" w:type="dxa"/>
          </w:tcPr>
          <w:p w14:paraId="324C19D4">
            <w:pPr>
              <w:spacing w:before="60" w:after="60"/>
              <w:rPr>
                <w:lang w:eastAsia="zh-CN"/>
              </w:rPr>
            </w:pPr>
            <w:r>
              <w:rPr>
                <w:sz w:val="19"/>
                <w:lang w:eastAsia="zh-CN"/>
              </w:rPr>
              <w:t>中心名加文件内行序号；不是跨文件患者身份标识</w:t>
            </w:r>
          </w:p>
        </w:tc>
      </w:tr>
    </w:tbl>
    <w:p w14:paraId="692916FA">
      <w:pPr>
        <w:rPr>
          <w:lang w:eastAsia="zh-CN"/>
        </w:rPr>
      </w:pPr>
    </w:p>
    <w:p w14:paraId="686354A7">
      <w:pPr>
        <w:pStyle w:val="15"/>
      </w:pPr>
      <w:r>
        <w:rPr>
          <w:lang w:eastAsia="zh-CN"/>
        </w:rPr>
        <w:t>表 B2  各中心实际非空取值。每行一个中心；括号内为非空记录数/该中心记录数；此处不提供变量类型答案。</w:t>
      </w:r>
      <w:r>
        <w:t>服务Q2。</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14:paraId="69C1D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73" w:type="dxa"/>
            <w:shd w:val="clear" w:color="auto" w:fill="24586A"/>
          </w:tcPr>
          <w:p w14:paraId="45B370B8">
            <w:r>
              <w:rPr>
                <w:b/>
                <w:color w:val="FFFFFF"/>
              </w:rPr>
              <w:t>中心</w:t>
            </w:r>
          </w:p>
        </w:tc>
        <w:tc>
          <w:tcPr>
            <w:tcW w:w="1673" w:type="dxa"/>
            <w:shd w:val="clear" w:color="auto" w:fill="24586A"/>
          </w:tcPr>
          <w:p w14:paraId="0FF82BD2">
            <w:r>
              <w:rPr>
                <w:b/>
                <w:color w:val="FFFFFF"/>
              </w:rPr>
              <w:t>胸痛</w:t>
            </w:r>
          </w:p>
        </w:tc>
        <w:tc>
          <w:tcPr>
            <w:tcW w:w="1673" w:type="dxa"/>
            <w:shd w:val="clear" w:color="auto" w:fill="24586A"/>
          </w:tcPr>
          <w:p w14:paraId="3EB5DD1F">
            <w:r>
              <w:rPr>
                <w:b/>
                <w:color w:val="FFFFFF"/>
              </w:rPr>
              <w:t>ST斜率</w:t>
            </w:r>
          </w:p>
        </w:tc>
        <w:tc>
          <w:tcPr>
            <w:tcW w:w="1673" w:type="dxa"/>
            <w:shd w:val="clear" w:color="auto" w:fill="24586A"/>
          </w:tcPr>
          <w:p w14:paraId="61F0D330">
            <w:r>
              <w:rPr>
                <w:b/>
                <w:color w:val="FFFFFF"/>
              </w:rPr>
              <w:t>血管数</w:t>
            </w:r>
          </w:p>
        </w:tc>
        <w:tc>
          <w:tcPr>
            <w:tcW w:w="1673" w:type="dxa"/>
            <w:shd w:val="clear" w:color="auto" w:fill="24586A"/>
          </w:tcPr>
          <w:p w14:paraId="6EE2CBF9">
            <w:r>
              <w:rPr>
                <w:b/>
                <w:color w:val="FFFFFF"/>
              </w:rPr>
              <w:t>灌注</w:t>
            </w:r>
          </w:p>
        </w:tc>
        <w:tc>
          <w:tcPr>
            <w:tcW w:w="1673" w:type="dxa"/>
            <w:shd w:val="clear" w:color="auto" w:fill="24586A"/>
          </w:tcPr>
          <w:p w14:paraId="0DB8131C">
            <w:r>
              <w:rPr>
                <w:b/>
                <w:color w:val="FFFFFF"/>
              </w:rPr>
              <w:t>原始结局</w:t>
            </w:r>
          </w:p>
        </w:tc>
      </w:tr>
      <w:tr w14:paraId="7085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4BA98468">
            <w:pPr>
              <w:spacing w:before="60" w:after="60"/>
            </w:pPr>
            <w:r>
              <w:rPr>
                <w:sz w:val="19"/>
              </w:rPr>
              <w:t>Cleveland</w:t>
            </w:r>
          </w:p>
        </w:tc>
        <w:tc>
          <w:tcPr>
            <w:tcW w:w="1673" w:type="dxa"/>
          </w:tcPr>
          <w:p w14:paraId="4149651E">
            <w:pPr>
              <w:spacing w:before="60" w:after="60"/>
            </w:pPr>
            <w:r>
              <w:rPr>
                <w:sz w:val="19"/>
              </w:rPr>
              <w:t>1,2,3,4（303/303）</w:t>
            </w:r>
          </w:p>
        </w:tc>
        <w:tc>
          <w:tcPr>
            <w:tcW w:w="1673" w:type="dxa"/>
          </w:tcPr>
          <w:p w14:paraId="37B919D9">
            <w:pPr>
              <w:spacing w:before="60" w:after="60"/>
            </w:pPr>
            <w:r>
              <w:rPr>
                <w:sz w:val="19"/>
              </w:rPr>
              <w:t>1,2,3（303/303）</w:t>
            </w:r>
          </w:p>
        </w:tc>
        <w:tc>
          <w:tcPr>
            <w:tcW w:w="1673" w:type="dxa"/>
          </w:tcPr>
          <w:p w14:paraId="53216D87">
            <w:pPr>
              <w:spacing w:before="60" w:after="60"/>
            </w:pPr>
            <w:r>
              <w:rPr>
                <w:sz w:val="19"/>
              </w:rPr>
              <w:t>0,1,2,3（299/303）</w:t>
            </w:r>
          </w:p>
        </w:tc>
        <w:tc>
          <w:tcPr>
            <w:tcW w:w="1673" w:type="dxa"/>
          </w:tcPr>
          <w:p w14:paraId="4473A9C3">
            <w:pPr>
              <w:spacing w:before="60" w:after="60"/>
            </w:pPr>
            <w:r>
              <w:rPr>
                <w:sz w:val="19"/>
              </w:rPr>
              <w:t>3,6,7（301/303）</w:t>
            </w:r>
          </w:p>
        </w:tc>
        <w:tc>
          <w:tcPr>
            <w:tcW w:w="1673" w:type="dxa"/>
          </w:tcPr>
          <w:p w14:paraId="24446FE3">
            <w:pPr>
              <w:spacing w:before="60" w:after="60"/>
            </w:pPr>
            <w:r>
              <w:rPr>
                <w:sz w:val="19"/>
              </w:rPr>
              <w:t>0,1,2,3,4（303/303）</w:t>
            </w:r>
          </w:p>
        </w:tc>
      </w:tr>
      <w:tr w14:paraId="123B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4028F5DD">
            <w:pPr>
              <w:spacing w:before="60" w:after="60"/>
            </w:pPr>
            <w:r>
              <w:rPr>
                <w:sz w:val="19"/>
              </w:rPr>
              <w:t>Hungary</w:t>
            </w:r>
          </w:p>
        </w:tc>
        <w:tc>
          <w:tcPr>
            <w:tcW w:w="1673" w:type="dxa"/>
          </w:tcPr>
          <w:p w14:paraId="7E6CECFB">
            <w:pPr>
              <w:spacing w:before="60" w:after="60"/>
            </w:pPr>
            <w:r>
              <w:rPr>
                <w:sz w:val="19"/>
              </w:rPr>
              <w:t>1,2,3,4（294/294）</w:t>
            </w:r>
          </w:p>
        </w:tc>
        <w:tc>
          <w:tcPr>
            <w:tcW w:w="1673" w:type="dxa"/>
          </w:tcPr>
          <w:p w14:paraId="33CC6740">
            <w:pPr>
              <w:spacing w:before="60" w:after="60"/>
            </w:pPr>
            <w:r>
              <w:rPr>
                <w:sz w:val="19"/>
              </w:rPr>
              <w:t>1,2,3（104/294）</w:t>
            </w:r>
          </w:p>
        </w:tc>
        <w:tc>
          <w:tcPr>
            <w:tcW w:w="1673" w:type="dxa"/>
          </w:tcPr>
          <w:p w14:paraId="43A1C4B6">
            <w:pPr>
              <w:spacing w:before="60" w:after="60"/>
            </w:pPr>
            <w:r>
              <w:rPr>
                <w:sz w:val="19"/>
              </w:rPr>
              <w:t>0（3/294）</w:t>
            </w:r>
          </w:p>
        </w:tc>
        <w:tc>
          <w:tcPr>
            <w:tcW w:w="1673" w:type="dxa"/>
          </w:tcPr>
          <w:p w14:paraId="30045861">
            <w:pPr>
              <w:spacing w:before="60" w:after="60"/>
            </w:pPr>
            <w:r>
              <w:rPr>
                <w:sz w:val="19"/>
              </w:rPr>
              <w:t>3,6,7（28/294）</w:t>
            </w:r>
          </w:p>
        </w:tc>
        <w:tc>
          <w:tcPr>
            <w:tcW w:w="1673" w:type="dxa"/>
          </w:tcPr>
          <w:p w14:paraId="31BF480C">
            <w:pPr>
              <w:spacing w:before="60" w:after="60"/>
            </w:pPr>
            <w:r>
              <w:rPr>
                <w:sz w:val="19"/>
              </w:rPr>
              <w:t>0,1（294/294）</w:t>
            </w:r>
          </w:p>
        </w:tc>
      </w:tr>
      <w:tr w14:paraId="1603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195FC35A">
            <w:pPr>
              <w:spacing w:before="60" w:after="60"/>
            </w:pPr>
            <w:r>
              <w:rPr>
                <w:sz w:val="19"/>
              </w:rPr>
              <w:t>Switzerland</w:t>
            </w:r>
          </w:p>
        </w:tc>
        <w:tc>
          <w:tcPr>
            <w:tcW w:w="1673" w:type="dxa"/>
          </w:tcPr>
          <w:p w14:paraId="09D60F7E">
            <w:pPr>
              <w:spacing w:before="60" w:after="60"/>
            </w:pPr>
            <w:r>
              <w:rPr>
                <w:sz w:val="19"/>
              </w:rPr>
              <w:t>1,2,3,4（123/123）</w:t>
            </w:r>
          </w:p>
        </w:tc>
        <w:tc>
          <w:tcPr>
            <w:tcW w:w="1673" w:type="dxa"/>
          </w:tcPr>
          <w:p w14:paraId="741D064C">
            <w:pPr>
              <w:spacing w:before="60" w:after="60"/>
            </w:pPr>
            <w:r>
              <w:rPr>
                <w:sz w:val="19"/>
              </w:rPr>
              <w:t>1,2,3（106/123）</w:t>
            </w:r>
          </w:p>
        </w:tc>
        <w:tc>
          <w:tcPr>
            <w:tcW w:w="1673" w:type="dxa"/>
          </w:tcPr>
          <w:p w14:paraId="18879449">
            <w:pPr>
              <w:spacing w:before="60" w:after="60"/>
            </w:pPr>
            <w:r>
              <w:rPr>
                <w:sz w:val="19"/>
              </w:rPr>
              <w:t>1,2（5/123）</w:t>
            </w:r>
          </w:p>
        </w:tc>
        <w:tc>
          <w:tcPr>
            <w:tcW w:w="1673" w:type="dxa"/>
          </w:tcPr>
          <w:p w14:paraId="245085F8">
            <w:pPr>
              <w:spacing w:before="60" w:after="60"/>
            </w:pPr>
            <w:r>
              <w:rPr>
                <w:sz w:val="19"/>
              </w:rPr>
              <w:t>3,6,7（71/123）</w:t>
            </w:r>
          </w:p>
        </w:tc>
        <w:tc>
          <w:tcPr>
            <w:tcW w:w="1673" w:type="dxa"/>
          </w:tcPr>
          <w:p w14:paraId="40303F94">
            <w:pPr>
              <w:spacing w:before="60" w:after="60"/>
            </w:pPr>
            <w:r>
              <w:rPr>
                <w:sz w:val="19"/>
              </w:rPr>
              <w:t>0,1,2,3,4（123/123）</w:t>
            </w:r>
          </w:p>
        </w:tc>
      </w:tr>
      <w:tr w14:paraId="6CC5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2F68CCB0">
            <w:pPr>
              <w:spacing w:before="60" w:after="60"/>
            </w:pPr>
            <w:r>
              <w:rPr>
                <w:sz w:val="19"/>
              </w:rPr>
              <w:t>VA Long Beach</w:t>
            </w:r>
          </w:p>
        </w:tc>
        <w:tc>
          <w:tcPr>
            <w:tcW w:w="1673" w:type="dxa"/>
          </w:tcPr>
          <w:p w14:paraId="6281527A">
            <w:pPr>
              <w:spacing w:before="60" w:after="60"/>
            </w:pPr>
            <w:r>
              <w:rPr>
                <w:sz w:val="19"/>
              </w:rPr>
              <w:t>1,2,3,4（200/200）</w:t>
            </w:r>
          </w:p>
        </w:tc>
        <w:tc>
          <w:tcPr>
            <w:tcW w:w="1673" w:type="dxa"/>
          </w:tcPr>
          <w:p w14:paraId="16460AA8">
            <w:pPr>
              <w:spacing w:before="60" w:after="60"/>
            </w:pPr>
            <w:r>
              <w:rPr>
                <w:sz w:val="19"/>
              </w:rPr>
              <w:t>1,2,3（98/200）</w:t>
            </w:r>
          </w:p>
        </w:tc>
        <w:tc>
          <w:tcPr>
            <w:tcW w:w="1673" w:type="dxa"/>
          </w:tcPr>
          <w:p w14:paraId="18139DEF">
            <w:pPr>
              <w:spacing w:before="60" w:after="60"/>
            </w:pPr>
            <w:r>
              <w:rPr>
                <w:sz w:val="19"/>
              </w:rPr>
              <w:t>0（2/200）</w:t>
            </w:r>
          </w:p>
        </w:tc>
        <w:tc>
          <w:tcPr>
            <w:tcW w:w="1673" w:type="dxa"/>
          </w:tcPr>
          <w:p w14:paraId="439E9791">
            <w:pPr>
              <w:spacing w:before="60" w:after="60"/>
            </w:pPr>
            <w:r>
              <w:rPr>
                <w:sz w:val="19"/>
              </w:rPr>
              <w:t>3,6,7（34/200）</w:t>
            </w:r>
          </w:p>
        </w:tc>
        <w:tc>
          <w:tcPr>
            <w:tcW w:w="1673" w:type="dxa"/>
          </w:tcPr>
          <w:p w14:paraId="362962EE">
            <w:pPr>
              <w:spacing w:before="60" w:after="60"/>
            </w:pPr>
            <w:r>
              <w:rPr>
                <w:sz w:val="19"/>
              </w:rPr>
              <w:t>0,1,2,3,4（200/200）</w:t>
            </w:r>
          </w:p>
        </w:tc>
      </w:tr>
    </w:tbl>
    <w:p w14:paraId="5CF811E2"/>
    <w:p w14:paraId="33D2E731">
      <w:r>
        <w:br w:type="page"/>
      </w:r>
    </w:p>
    <w:p w14:paraId="3CFBFF58">
      <w:pPr>
        <w:pStyle w:val="4"/>
      </w:pPr>
      <w:r>
        <w:t>描述统计与列联频数</w:t>
      </w:r>
    </w:p>
    <w:p w14:paraId="2A7FA3D1">
      <w:pPr>
        <w:pStyle w:val="15"/>
      </w:pPr>
      <w:r>
        <w:rPr>
          <w:lang w:eastAsia="zh-CN"/>
        </w:rPr>
        <w:t>表 B3  描述统计与列联频数。描述统计逐列排除空缺，零值保留；单位见表B1。胸痛与num&gt;0列联表覆盖920条记录。</w:t>
      </w:r>
      <w:r>
        <w:t>服务Q3。</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14:paraId="24429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73" w:type="dxa"/>
            <w:shd w:val="clear" w:color="auto" w:fill="24586A"/>
          </w:tcPr>
          <w:p w14:paraId="7DBC6263">
            <w:r>
              <w:rPr>
                <w:b/>
                <w:color w:val="FFFFFF"/>
              </w:rPr>
              <w:t>变量</w:t>
            </w:r>
          </w:p>
        </w:tc>
        <w:tc>
          <w:tcPr>
            <w:tcW w:w="1673" w:type="dxa"/>
            <w:shd w:val="clear" w:color="auto" w:fill="24586A"/>
          </w:tcPr>
          <w:p w14:paraId="3F176B86">
            <w:r>
              <w:rPr>
                <w:b/>
                <w:color w:val="FFFFFF"/>
              </w:rPr>
              <w:t>非空数</w:t>
            </w:r>
          </w:p>
        </w:tc>
        <w:tc>
          <w:tcPr>
            <w:tcW w:w="1673" w:type="dxa"/>
            <w:shd w:val="clear" w:color="auto" w:fill="24586A"/>
          </w:tcPr>
          <w:p w14:paraId="0084BB64">
            <w:r>
              <w:rPr>
                <w:b/>
                <w:color w:val="FFFFFF"/>
              </w:rPr>
              <w:t>均值</w:t>
            </w:r>
          </w:p>
        </w:tc>
        <w:tc>
          <w:tcPr>
            <w:tcW w:w="1673" w:type="dxa"/>
            <w:shd w:val="clear" w:color="auto" w:fill="24586A"/>
          </w:tcPr>
          <w:p w14:paraId="7F159848">
            <w:r>
              <w:rPr>
                <w:b/>
                <w:color w:val="FFFFFF"/>
              </w:rPr>
              <w:t>中位数</w:t>
            </w:r>
          </w:p>
        </w:tc>
        <w:tc>
          <w:tcPr>
            <w:tcW w:w="1673" w:type="dxa"/>
            <w:shd w:val="clear" w:color="auto" w:fill="24586A"/>
          </w:tcPr>
          <w:p w14:paraId="7A8001C2">
            <w:r>
              <w:rPr>
                <w:b/>
                <w:color w:val="FFFFFF"/>
              </w:rPr>
              <w:t>最小</w:t>
            </w:r>
          </w:p>
        </w:tc>
        <w:tc>
          <w:tcPr>
            <w:tcW w:w="1673" w:type="dxa"/>
            <w:shd w:val="clear" w:color="auto" w:fill="24586A"/>
          </w:tcPr>
          <w:p w14:paraId="1BD061BF">
            <w:r>
              <w:rPr>
                <w:b/>
                <w:color w:val="FFFFFF"/>
              </w:rPr>
              <w:t>最大</w:t>
            </w:r>
          </w:p>
        </w:tc>
      </w:tr>
      <w:tr w14:paraId="4FBC6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289BA2B3">
            <w:pPr>
              <w:spacing w:before="60" w:after="60"/>
            </w:pPr>
            <w:r>
              <w:rPr>
                <w:sz w:val="19"/>
              </w:rPr>
              <w:t>年龄</w:t>
            </w:r>
          </w:p>
        </w:tc>
        <w:tc>
          <w:tcPr>
            <w:tcW w:w="1673" w:type="dxa"/>
          </w:tcPr>
          <w:p w14:paraId="75BD7E2C">
            <w:pPr>
              <w:spacing w:before="60" w:after="60"/>
            </w:pPr>
            <w:r>
              <w:rPr>
                <w:sz w:val="19"/>
              </w:rPr>
              <w:t>920</w:t>
            </w:r>
          </w:p>
        </w:tc>
        <w:tc>
          <w:tcPr>
            <w:tcW w:w="1673" w:type="dxa"/>
          </w:tcPr>
          <w:p w14:paraId="019E5354">
            <w:pPr>
              <w:spacing w:before="60" w:after="60"/>
            </w:pPr>
            <w:r>
              <w:rPr>
                <w:sz w:val="19"/>
              </w:rPr>
              <w:t>53.5</w:t>
            </w:r>
          </w:p>
        </w:tc>
        <w:tc>
          <w:tcPr>
            <w:tcW w:w="1673" w:type="dxa"/>
          </w:tcPr>
          <w:p w14:paraId="31EF5C03">
            <w:pPr>
              <w:spacing w:before="60" w:after="60"/>
            </w:pPr>
            <w:r>
              <w:rPr>
                <w:sz w:val="19"/>
              </w:rPr>
              <w:t>54.0</w:t>
            </w:r>
          </w:p>
        </w:tc>
        <w:tc>
          <w:tcPr>
            <w:tcW w:w="1673" w:type="dxa"/>
          </w:tcPr>
          <w:p w14:paraId="46A9B628">
            <w:pPr>
              <w:spacing w:before="60" w:after="60"/>
            </w:pPr>
            <w:r>
              <w:rPr>
                <w:sz w:val="19"/>
              </w:rPr>
              <w:t>28.0</w:t>
            </w:r>
          </w:p>
        </w:tc>
        <w:tc>
          <w:tcPr>
            <w:tcW w:w="1673" w:type="dxa"/>
          </w:tcPr>
          <w:p w14:paraId="77BE046B">
            <w:pPr>
              <w:spacing w:before="60" w:after="60"/>
            </w:pPr>
            <w:r>
              <w:rPr>
                <w:sz w:val="19"/>
              </w:rPr>
              <w:t>77.0</w:t>
            </w:r>
          </w:p>
        </w:tc>
      </w:tr>
      <w:tr w14:paraId="6D48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09541EE7">
            <w:pPr>
              <w:spacing w:before="60" w:after="60"/>
            </w:pPr>
            <w:r>
              <w:rPr>
                <w:sz w:val="19"/>
              </w:rPr>
              <w:t>静息血压</w:t>
            </w:r>
          </w:p>
        </w:tc>
        <w:tc>
          <w:tcPr>
            <w:tcW w:w="1673" w:type="dxa"/>
          </w:tcPr>
          <w:p w14:paraId="7B32366B">
            <w:pPr>
              <w:spacing w:before="60" w:after="60"/>
            </w:pPr>
            <w:r>
              <w:rPr>
                <w:sz w:val="19"/>
              </w:rPr>
              <w:t>861</w:t>
            </w:r>
          </w:p>
        </w:tc>
        <w:tc>
          <w:tcPr>
            <w:tcW w:w="1673" w:type="dxa"/>
          </w:tcPr>
          <w:p w14:paraId="505E910B">
            <w:pPr>
              <w:spacing w:before="60" w:after="60"/>
            </w:pPr>
            <w:r>
              <w:rPr>
                <w:sz w:val="19"/>
              </w:rPr>
              <w:t>132.1</w:t>
            </w:r>
          </w:p>
        </w:tc>
        <w:tc>
          <w:tcPr>
            <w:tcW w:w="1673" w:type="dxa"/>
          </w:tcPr>
          <w:p w14:paraId="56EF3BAB">
            <w:pPr>
              <w:spacing w:before="60" w:after="60"/>
            </w:pPr>
            <w:r>
              <w:rPr>
                <w:sz w:val="19"/>
              </w:rPr>
              <w:t>130.0</w:t>
            </w:r>
          </w:p>
        </w:tc>
        <w:tc>
          <w:tcPr>
            <w:tcW w:w="1673" w:type="dxa"/>
          </w:tcPr>
          <w:p w14:paraId="32D105CF">
            <w:pPr>
              <w:spacing w:before="60" w:after="60"/>
            </w:pPr>
            <w:r>
              <w:rPr>
                <w:sz w:val="19"/>
              </w:rPr>
              <w:t>0.0</w:t>
            </w:r>
          </w:p>
        </w:tc>
        <w:tc>
          <w:tcPr>
            <w:tcW w:w="1673" w:type="dxa"/>
          </w:tcPr>
          <w:p w14:paraId="17D8A540">
            <w:pPr>
              <w:spacing w:before="60" w:after="60"/>
            </w:pPr>
            <w:r>
              <w:rPr>
                <w:sz w:val="19"/>
              </w:rPr>
              <w:t>200.0</w:t>
            </w:r>
          </w:p>
        </w:tc>
      </w:tr>
      <w:tr w14:paraId="42EE4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0AC89679">
            <w:pPr>
              <w:spacing w:before="60" w:after="60"/>
            </w:pPr>
            <w:r>
              <w:rPr>
                <w:sz w:val="19"/>
              </w:rPr>
              <w:t>胆固醇</w:t>
            </w:r>
          </w:p>
        </w:tc>
        <w:tc>
          <w:tcPr>
            <w:tcW w:w="1673" w:type="dxa"/>
          </w:tcPr>
          <w:p w14:paraId="4C415EAC">
            <w:pPr>
              <w:spacing w:before="60" w:after="60"/>
            </w:pPr>
            <w:r>
              <w:rPr>
                <w:sz w:val="19"/>
              </w:rPr>
              <w:t>890</w:t>
            </w:r>
          </w:p>
        </w:tc>
        <w:tc>
          <w:tcPr>
            <w:tcW w:w="1673" w:type="dxa"/>
          </w:tcPr>
          <w:p w14:paraId="02D9C79A">
            <w:pPr>
              <w:spacing w:before="60" w:after="60"/>
            </w:pPr>
            <w:r>
              <w:rPr>
                <w:sz w:val="19"/>
              </w:rPr>
              <w:t>199.1</w:t>
            </w:r>
          </w:p>
        </w:tc>
        <w:tc>
          <w:tcPr>
            <w:tcW w:w="1673" w:type="dxa"/>
          </w:tcPr>
          <w:p w14:paraId="77CB0D9F">
            <w:pPr>
              <w:spacing w:before="60" w:after="60"/>
            </w:pPr>
            <w:r>
              <w:rPr>
                <w:sz w:val="19"/>
              </w:rPr>
              <w:t>223.0</w:t>
            </w:r>
          </w:p>
        </w:tc>
        <w:tc>
          <w:tcPr>
            <w:tcW w:w="1673" w:type="dxa"/>
          </w:tcPr>
          <w:p w14:paraId="43D6932F">
            <w:pPr>
              <w:spacing w:before="60" w:after="60"/>
            </w:pPr>
            <w:r>
              <w:rPr>
                <w:sz w:val="19"/>
              </w:rPr>
              <w:t>0.0</w:t>
            </w:r>
          </w:p>
        </w:tc>
        <w:tc>
          <w:tcPr>
            <w:tcW w:w="1673" w:type="dxa"/>
          </w:tcPr>
          <w:p w14:paraId="19D95DC0">
            <w:pPr>
              <w:spacing w:before="60" w:after="60"/>
            </w:pPr>
            <w:r>
              <w:rPr>
                <w:sz w:val="19"/>
              </w:rPr>
              <w:t>603.0</w:t>
            </w:r>
          </w:p>
        </w:tc>
      </w:tr>
      <w:tr w14:paraId="68789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49895B94">
            <w:pPr>
              <w:spacing w:before="60" w:after="60"/>
            </w:pPr>
            <w:r>
              <w:rPr>
                <w:sz w:val="19"/>
              </w:rPr>
              <w:t>最大心率</w:t>
            </w:r>
          </w:p>
        </w:tc>
        <w:tc>
          <w:tcPr>
            <w:tcW w:w="1673" w:type="dxa"/>
          </w:tcPr>
          <w:p w14:paraId="358B176E">
            <w:pPr>
              <w:spacing w:before="60" w:after="60"/>
            </w:pPr>
            <w:r>
              <w:rPr>
                <w:sz w:val="19"/>
              </w:rPr>
              <w:t>865</w:t>
            </w:r>
          </w:p>
        </w:tc>
        <w:tc>
          <w:tcPr>
            <w:tcW w:w="1673" w:type="dxa"/>
          </w:tcPr>
          <w:p w14:paraId="340EA88F">
            <w:pPr>
              <w:spacing w:before="60" w:after="60"/>
            </w:pPr>
            <w:r>
              <w:rPr>
                <w:sz w:val="19"/>
              </w:rPr>
              <w:t>137.5</w:t>
            </w:r>
          </w:p>
        </w:tc>
        <w:tc>
          <w:tcPr>
            <w:tcW w:w="1673" w:type="dxa"/>
          </w:tcPr>
          <w:p w14:paraId="3165485F">
            <w:pPr>
              <w:spacing w:before="60" w:after="60"/>
            </w:pPr>
            <w:r>
              <w:rPr>
                <w:sz w:val="19"/>
              </w:rPr>
              <w:t>140.0</w:t>
            </w:r>
          </w:p>
        </w:tc>
        <w:tc>
          <w:tcPr>
            <w:tcW w:w="1673" w:type="dxa"/>
          </w:tcPr>
          <w:p w14:paraId="159636DC">
            <w:pPr>
              <w:spacing w:before="60" w:after="60"/>
            </w:pPr>
            <w:r>
              <w:rPr>
                <w:sz w:val="19"/>
              </w:rPr>
              <w:t>60.0</w:t>
            </w:r>
          </w:p>
        </w:tc>
        <w:tc>
          <w:tcPr>
            <w:tcW w:w="1673" w:type="dxa"/>
          </w:tcPr>
          <w:p w14:paraId="3EC3614D">
            <w:pPr>
              <w:spacing w:before="60" w:after="60"/>
            </w:pPr>
            <w:r>
              <w:rPr>
                <w:sz w:val="19"/>
              </w:rPr>
              <w:t>202.0</w:t>
            </w:r>
          </w:p>
        </w:tc>
      </w:tr>
      <w:tr w14:paraId="6DA3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75316F14">
            <w:pPr>
              <w:spacing w:before="60" w:after="60"/>
            </w:pPr>
            <w:r>
              <w:rPr>
                <w:sz w:val="19"/>
              </w:rPr>
              <w:t>ST下降</w:t>
            </w:r>
          </w:p>
        </w:tc>
        <w:tc>
          <w:tcPr>
            <w:tcW w:w="1673" w:type="dxa"/>
          </w:tcPr>
          <w:p w14:paraId="047F4B47">
            <w:pPr>
              <w:spacing w:before="60" w:after="60"/>
            </w:pPr>
            <w:r>
              <w:rPr>
                <w:sz w:val="19"/>
              </w:rPr>
              <w:t>858</w:t>
            </w:r>
          </w:p>
        </w:tc>
        <w:tc>
          <w:tcPr>
            <w:tcW w:w="1673" w:type="dxa"/>
          </w:tcPr>
          <w:p w14:paraId="2277A3C2">
            <w:pPr>
              <w:spacing w:before="60" w:after="60"/>
            </w:pPr>
            <w:r>
              <w:rPr>
                <w:sz w:val="19"/>
              </w:rPr>
              <w:t>0.9</w:t>
            </w:r>
          </w:p>
        </w:tc>
        <w:tc>
          <w:tcPr>
            <w:tcW w:w="1673" w:type="dxa"/>
          </w:tcPr>
          <w:p w14:paraId="62D20F75">
            <w:pPr>
              <w:spacing w:before="60" w:after="60"/>
            </w:pPr>
            <w:r>
              <w:rPr>
                <w:sz w:val="19"/>
              </w:rPr>
              <w:t>0.5</w:t>
            </w:r>
          </w:p>
        </w:tc>
        <w:tc>
          <w:tcPr>
            <w:tcW w:w="1673" w:type="dxa"/>
          </w:tcPr>
          <w:p w14:paraId="2FA7EE5F">
            <w:pPr>
              <w:spacing w:before="60" w:after="60"/>
            </w:pPr>
            <w:r>
              <w:rPr>
                <w:sz w:val="19"/>
              </w:rPr>
              <w:t>-2.6</w:t>
            </w:r>
          </w:p>
        </w:tc>
        <w:tc>
          <w:tcPr>
            <w:tcW w:w="1673" w:type="dxa"/>
          </w:tcPr>
          <w:p w14:paraId="58707772">
            <w:pPr>
              <w:spacing w:before="60" w:after="60"/>
            </w:pPr>
            <w:r>
              <w:rPr>
                <w:sz w:val="19"/>
              </w:rPr>
              <w:t>6.2</w:t>
            </w:r>
          </w:p>
        </w:tc>
      </w:tr>
      <w:tr w14:paraId="38170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2839CA0B">
            <w:pPr>
              <w:spacing w:before="60" w:after="60"/>
            </w:pPr>
            <w:r>
              <w:rPr>
                <w:sz w:val="19"/>
              </w:rPr>
              <w:t>显影血管数</w:t>
            </w:r>
          </w:p>
        </w:tc>
        <w:tc>
          <w:tcPr>
            <w:tcW w:w="1673" w:type="dxa"/>
          </w:tcPr>
          <w:p w14:paraId="4C08E0F0">
            <w:pPr>
              <w:spacing w:before="60" w:after="60"/>
            </w:pPr>
            <w:r>
              <w:rPr>
                <w:sz w:val="19"/>
              </w:rPr>
              <w:t>309</w:t>
            </w:r>
          </w:p>
        </w:tc>
        <w:tc>
          <w:tcPr>
            <w:tcW w:w="1673" w:type="dxa"/>
          </w:tcPr>
          <w:p w14:paraId="0BAA21F8">
            <w:pPr>
              <w:spacing w:before="60" w:after="60"/>
            </w:pPr>
            <w:r>
              <w:rPr>
                <w:sz w:val="19"/>
              </w:rPr>
              <w:t>0.7</w:t>
            </w:r>
          </w:p>
        </w:tc>
        <w:tc>
          <w:tcPr>
            <w:tcW w:w="1673" w:type="dxa"/>
          </w:tcPr>
          <w:p w14:paraId="18E5E536">
            <w:pPr>
              <w:spacing w:before="60" w:after="60"/>
            </w:pPr>
            <w:r>
              <w:rPr>
                <w:sz w:val="19"/>
              </w:rPr>
              <w:t>0.0</w:t>
            </w:r>
          </w:p>
        </w:tc>
        <w:tc>
          <w:tcPr>
            <w:tcW w:w="1673" w:type="dxa"/>
          </w:tcPr>
          <w:p w14:paraId="46971259">
            <w:pPr>
              <w:spacing w:before="60" w:after="60"/>
            </w:pPr>
            <w:r>
              <w:rPr>
                <w:sz w:val="19"/>
              </w:rPr>
              <w:t>0.0</w:t>
            </w:r>
          </w:p>
        </w:tc>
        <w:tc>
          <w:tcPr>
            <w:tcW w:w="1673" w:type="dxa"/>
          </w:tcPr>
          <w:p w14:paraId="2CA7AFFB">
            <w:pPr>
              <w:spacing w:before="60" w:after="60"/>
            </w:pPr>
            <w:r>
              <w:rPr>
                <w:sz w:val="19"/>
              </w:rPr>
              <w:t>3.0</w:t>
            </w:r>
          </w:p>
        </w:tc>
      </w:tr>
    </w:tbl>
    <w:p w14:paraId="6763F44A"/>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14:paraId="354D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46" w:type="dxa"/>
            <w:shd w:val="clear" w:color="auto" w:fill="24586A"/>
          </w:tcPr>
          <w:p w14:paraId="009FA2E3">
            <w:r>
              <w:rPr>
                <w:b/>
                <w:color w:val="FFFFFF"/>
              </w:rPr>
              <w:t>胸痛编码</w:t>
            </w:r>
          </w:p>
        </w:tc>
        <w:tc>
          <w:tcPr>
            <w:tcW w:w="3346" w:type="dxa"/>
            <w:shd w:val="clear" w:color="auto" w:fill="24586A"/>
          </w:tcPr>
          <w:p w14:paraId="07389671">
            <w:r>
              <w:rPr>
                <w:b/>
                <w:color w:val="FFFFFF"/>
              </w:rPr>
              <w:t>num=0记录数</w:t>
            </w:r>
          </w:p>
        </w:tc>
        <w:tc>
          <w:tcPr>
            <w:tcW w:w="3346" w:type="dxa"/>
            <w:shd w:val="clear" w:color="auto" w:fill="24586A"/>
          </w:tcPr>
          <w:p w14:paraId="20F01477">
            <w:r>
              <w:rPr>
                <w:b/>
                <w:color w:val="FFFFFF"/>
              </w:rPr>
              <w:t>num&gt;0记录数</w:t>
            </w:r>
          </w:p>
        </w:tc>
      </w:tr>
      <w:tr w14:paraId="07704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098B65A0">
            <w:pPr>
              <w:spacing w:before="60" w:after="60"/>
            </w:pPr>
            <w:r>
              <w:rPr>
                <w:sz w:val="19"/>
              </w:rPr>
              <w:t>1</w:t>
            </w:r>
          </w:p>
        </w:tc>
        <w:tc>
          <w:tcPr>
            <w:tcW w:w="3346" w:type="dxa"/>
          </w:tcPr>
          <w:p w14:paraId="43C663CF">
            <w:pPr>
              <w:spacing w:before="60" w:after="60"/>
            </w:pPr>
            <w:r>
              <w:rPr>
                <w:sz w:val="19"/>
              </w:rPr>
              <w:t>26</w:t>
            </w:r>
          </w:p>
        </w:tc>
        <w:tc>
          <w:tcPr>
            <w:tcW w:w="3346" w:type="dxa"/>
          </w:tcPr>
          <w:p w14:paraId="2CEFD2A1">
            <w:pPr>
              <w:spacing w:before="60" w:after="60"/>
            </w:pPr>
            <w:r>
              <w:rPr>
                <w:sz w:val="19"/>
              </w:rPr>
              <w:t>20</w:t>
            </w:r>
          </w:p>
        </w:tc>
      </w:tr>
      <w:tr w14:paraId="3BE3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7919BAC3">
            <w:pPr>
              <w:spacing w:before="60" w:after="60"/>
            </w:pPr>
            <w:r>
              <w:rPr>
                <w:sz w:val="19"/>
              </w:rPr>
              <w:t>2</w:t>
            </w:r>
          </w:p>
        </w:tc>
        <w:tc>
          <w:tcPr>
            <w:tcW w:w="3346" w:type="dxa"/>
          </w:tcPr>
          <w:p w14:paraId="6B1EC39F">
            <w:pPr>
              <w:spacing w:before="60" w:after="60"/>
            </w:pPr>
            <w:r>
              <w:rPr>
                <w:sz w:val="19"/>
              </w:rPr>
              <w:t>150</w:t>
            </w:r>
          </w:p>
        </w:tc>
        <w:tc>
          <w:tcPr>
            <w:tcW w:w="3346" w:type="dxa"/>
          </w:tcPr>
          <w:p w14:paraId="1643A379">
            <w:pPr>
              <w:spacing w:before="60" w:after="60"/>
            </w:pPr>
            <w:r>
              <w:rPr>
                <w:sz w:val="19"/>
              </w:rPr>
              <w:t>24</w:t>
            </w:r>
          </w:p>
        </w:tc>
      </w:tr>
      <w:tr w14:paraId="551F5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13F8A69D">
            <w:pPr>
              <w:spacing w:before="60" w:after="60"/>
            </w:pPr>
            <w:r>
              <w:rPr>
                <w:sz w:val="19"/>
              </w:rPr>
              <w:t>3</w:t>
            </w:r>
          </w:p>
        </w:tc>
        <w:tc>
          <w:tcPr>
            <w:tcW w:w="3346" w:type="dxa"/>
          </w:tcPr>
          <w:p w14:paraId="451CA00A">
            <w:pPr>
              <w:spacing w:before="60" w:after="60"/>
            </w:pPr>
            <w:r>
              <w:rPr>
                <w:sz w:val="19"/>
              </w:rPr>
              <w:t>131</w:t>
            </w:r>
          </w:p>
        </w:tc>
        <w:tc>
          <w:tcPr>
            <w:tcW w:w="3346" w:type="dxa"/>
          </w:tcPr>
          <w:p w14:paraId="763472A6">
            <w:pPr>
              <w:spacing w:before="60" w:after="60"/>
            </w:pPr>
            <w:r>
              <w:rPr>
                <w:sz w:val="19"/>
              </w:rPr>
              <w:t>73</w:t>
            </w:r>
          </w:p>
        </w:tc>
      </w:tr>
      <w:tr w14:paraId="6555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2DF59DE7">
            <w:pPr>
              <w:spacing w:before="60" w:after="60"/>
            </w:pPr>
            <w:r>
              <w:rPr>
                <w:sz w:val="19"/>
              </w:rPr>
              <w:t>4</w:t>
            </w:r>
          </w:p>
        </w:tc>
        <w:tc>
          <w:tcPr>
            <w:tcW w:w="3346" w:type="dxa"/>
          </w:tcPr>
          <w:p w14:paraId="42B78062">
            <w:pPr>
              <w:spacing w:before="60" w:after="60"/>
            </w:pPr>
            <w:r>
              <w:rPr>
                <w:sz w:val="19"/>
              </w:rPr>
              <w:t>104</w:t>
            </w:r>
          </w:p>
        </w:tc>
        <w:tc>
          <w:tcPr>
            <w:tcW w:w="3346" w:type="dxa"/>
          </w:tcPr>
          <w:p w14:paraId="14C504CC">
            <w:pPr>
              <w:spacing w:before="60" w:after="60"/>
            </w:pPr>
            <w:r>
              <w:rPr>
                <w:sz w:val="19"/>
              </w:rPr>
              <w:t>392</w:t>
            </w:r>
          </w:p>
        </w:tc>
      </w:tr>
    </w:tbl>
    <w:p w14:paraId="27C2BE61"/>
    <w:p w14:paraId="750E463C">
      <w:r>
        <w:br w:type="page"/>
      </w:r>
    </w:p>
    <w:p w14:paraId="3FA95213">
      <w:pPr>
        <w:pStyle w:val="3"/>
      </w:pPr>
      <w:r>
        <w:t>Q2 给数字赋予正确含义</w:t>
      </w:r>
    </w:p>
    <w:p w14:paraId="5DBE7A7E">
      <w:pPr>
        <w:rPr>
          <w:lang w:eastAsia="zh-CN"/>
        </w:rPr>
      </w:pPr>
      <w:r>
        <w:rPr>
          <w:lang w:eastAsia="zh-CN"/>
        </w:rPr>
        <w:t>必学：连续量与整数记录、计数与类别编码、二分类与多分类、顺序与等距、特征与结局。资源：R1；表 B1；UCI的Additional Variable Information。</w:t>
      </w:r>
    </w:p>
    <w:p w14:paraId="6F6E1A93">
      <w:pPr>
        <w:keepNext/>
        <w:rPr>
          <w:lang w:eastAsia="zh-CN"/>
        </w:rPr>
      </w:pPr>
      <w:r>
        <w:rPr>
          <w:lang w:eastAsia="zh-CN"/>
        </w:rPr>
        <w:t>类型复核：比较表 B1与表 B2，在课堂逐列判断表中修订所有字段的“类型与角色”。在此选3个最容易误判的字段，各写“观察值—含义—不允许直接作出的解释”，其中至少一个是计数、一个是类别。此项决定追踪表第2行的字段编码。</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3"/>
        <w:gridCol w:w="2563"/>
        <w:gridCol w:w="2563"/>
        <w:gridCol w:w="2564"/>
      </w:tblGrid>
      <w:tr w14:paraId="7A1F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3" w:type="dxa"/>
          </w:tcPr>
          <w:p w14:paraId="2411D151">
            <w:pPr>
              <w:keepNext/>
              <w:rPr>
                <w:rFonts w:hint="default"/>
                <w:vertAlign w:val="baseline"/>
                <w:lang w:val="en-US" w:eastAsia="zh-CN"/>
              </w:rPr>
            </w:pPr>
            <w:r>
              <w:rPr>
                <w:rFonts w:hint="eastAsia"/>
                <w:vertAlign w:val="baseline"/>
                <w:lang w:val="en-US" w:eastAsia="zh-CN"/>
              </w:rPr>
              <w:t>字段</w:t>
            </w:r>
          </w:p>
        </w:tc>
        <w:tc>
          <w:tcPr>
            <w:tcW w:w="2563" w:type="dxa"/>
          </w:tcPr>
          <w:p w14:paraId="6A167DE6">
            <w:pPr>
              <w:keepNext/>
              <w:rPr>
                <w:rFonts w:hint="default"/>
                <w:vertAlign w:val="baseline"/>
                <w:lang w:val="en-US" w:eastAsia="zh-CN"/>
              </w:rPr>
            </w:pPr>
            <w:r>
              <w:rPr>
                <w:rFonts w:hint="eastAsia"/>
                <w:vertAlign w:val="baseline"/>
                <w:lang w:val="en-US" w:eastAsia="zh-CN"/>
              </w:rPr>
              <w:t>观察值</w:t>
            </w:r>
          </w:p>
        </w:tc>
        <w:tc>
          <w:tcPr>
            <w:tcW w:w="2563" w:type="dxa"/>
          </w:tcPr>
          <w:p w14:paraId="516A8BAE">
            <w:pPr>
              <w:keepNext/>
              <w:rPr>
                <w:rFonts w:hint="default"/>
                <w:vertAlign w:val="baseline"/>
                <w:lang w:val="en-US" w:eastAsia="zh-CN"/>
              </w:rPr>
            </w:pPr>
            <w:r>
              <w:rPr>
                <w:rFonts w:hint="eastAsia"/>
                <w:vertAlign w:val="baseline"/>
                <w:lang w:val="en-US" w:eastAsia="zh-CN"/>
              </w:rPr>
              <w:t>含义</w:t>
            </w:r>
          </w:p>
        </w:tc>
        <w:tc>
          <w:tcPr>
            <w:tcW w:w="2564" w:type="dxa"/>
          </w:tcPr>
          <w:p w14:paraId="38C36C08">
            <w:pPr>
              <w:keepNext/>
              <w:rPr>
                <w:rFonts w:hint="default"/>
                <w:vertAlign w:val="baseline"/>
                <w:lang w:val="en-US" w:eastAsia="zh-CN"/>
              </w:rPr>
            </w:pPr>
            <w:r>
              <w:rPr>
                <w:rFonts w:hint="eastAsia"/>
                <w:vertAlign w:val="baseline"/>
                <w:lang w:val="en-US" w:eastAsia="zh-CN"/>
              </w:rPr>
              <w:t>不允许直接做出的解释</w:t>
            </w:r>
          </w:p>
        </w:tc>
      </w:tr>
      <w:tr w14:paraId="038F6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3" w:type="dxa"/>
          </w:tcPr>
          <w:p w14:paraId="1FC5F2AD">
            <w:pPr>
              <w:keepNext/>
              <w:rPr>
                <w:vertAlign w:val="baseline"/>
                <w:lang w:eastAsia="zh-CN"/>
              </w:rPr>
            </w:pPr>
            <w:r>
              <w:rPr>
                <w:rFonts w:ascii="宋体" w:hAnsi="宋体" w:eastAsia="宋体" w:cs="宋体"/>
                <w:sz w:val="24"/>
                <w:szCs w:val="24"/>
              </w:rPr>
              <w:t>显影血管数ca</w:t>
            </w:r>
          </w:p>
        </w:tc>
        <w:tc>
          <w:tcPr>
            <w:tcW w:w="2563" w:type="dxa"/>
          </w:tcPr>
          <w:p w14:paraId="21E3AD3A">
            <w:pPr>
              <w:keepNext/>
              <w:rPr>
                <w:rFonts w:hint="default"/>
                <w:vertAlign w:val="baseline"/>
                <w:lang w:val="en-US" w:eastAsia="zh-CN"/>
              </w:rPr>
            </w:pPr>
            <w:r>
              <w:rPr>
                <w:rFonts w:hint="eastAsia"/>
                <w:vertAlign w:val="baseline"/>
                <w:lang w:val="en-US" w:eastAsia="zh-CN"/>
              </w:rPr>
              <w:t>0、1、2、3</w:t>
            </w:r>
          </w:p>
        </w:tc>
        <w:tc>
          <w:tcPr>
            <w:tcW w:w="2563" w:type="dxa"/>
          </w:tcPr>
          <w:p w14:paraId="600687E5">
            <w:pPr>
              <w:keepNext/>
              <w:rPr>
                <w:vertAlign w:val="baseline"/>
                <w:lang w:eastAsia="zh-CN"/>
              </w:rPr>
            </w:pPr>
            <w:r>
              <w:rPr>
                <w:rFonts w:ascii="宋体" w:hAnsi="宋体" w:eastAsia="宋体" w:cs="宋体"/>
                <w:sz w:val="24"/>
                <w:szCs w:val="24"/>
              </w:rPr>
              <w:t>检查显影的主要血管个数，是计数变量。</w:t>
            </w:r>
          </w:p>
        </w:tc>
        <w:tc>
          <w:tcPr>
            <w:tcW w:w="2564" w:type="dxa"/>
          </w:tcPr>
          <w:p w14:paraId="6FA49724">
            <w:pPr>
              <w:keepNext/>
              <w:rPr>
                <w:vertAlign w:val="baseline"/>
                <w:lang w:eastAsia="zh-CN"/>
              </w:rPr>
            </w:pPr>
            <w:r>
              <w:rPr>
                <w:rFonts w:ascii="宋体" w:hAnsi="宋体" w:eastAsia="宋体" w:cs="宋体"/>
                <w:sz w:val="24"/>
                <w:szCs w:val="24"/>
              </w:rPr>
              <w:t>不能因为存成0.0、1.0就认为它是连续量；也不能把缺失当0。</w:t>
            </w:r>
          </w:p>
        </w:tc>
      </w:tr>
      <w:tr w14:paraId="7658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3" w:type="dxa"/>
          </w:tcPr>
          <w:p w14:paraId="14C951DC">
            <w:pPr>
              <w:keepNext/>
              <w:rPr>
                <w:vertAlign w:val="baseline"/>
                <w:lang w:eastAsia="zh-CN"/>
              </w:rPr>
            </w:pPr>
            <w:r>
              <w:rPr>
                <w:rFonts w:ascii="宋体" w:hAnsi="宋体" w:eastAsia="宋体" w:cs="宋体"/>
                <w:sz w:val="24"/>
                <w:szCs w:val="24"/>
              </w:rPr>
              <w:t>灌注检查thal</w:t>
            </w:r>
          </w:p>
        </w:tc>
        <w:tc>
          <w:tcPr>
            <w:tcW w:w="2563" w:type="dxa"/>
          </w:tcPr>
          <w:p w14:paraId="3E78E431">
            <w:pPr>
              <w:keepNext/>
              <w:rPr>
                <w:rFonts w:hint="default"/>
                <w:vertAlign w:val="baseline"/>
                <w:lang w:val="en-US" w:eastAsia="zh-CN"/>
              </w:rPr>
            </w:pPr>
            <w:r>
              <w:rPr>
                <w:rFonts w:hint="eastAsia"/>
                <w:vertAlign w:val="baseline"/>
                <w:lang w:val="en-US" w:eastAsia="zh-CN"/>
              </w:rPr>
              <w:t>3、6、7</w:t>
            </w:r>
          </w:p>
        </w:tc>
        <w:tc>
          <w:tcPr>
            <w:tcW w:w="2563" w:type="dxa"/>
          </w:tcPr>
          <w:p w14:paraId="5ED8046D">
            <w:pPr>
              <w:keepNext/>
              <w:rPr>
                <w:vertAlign w:val="baseline"/>
                <w:lang w:eastAsia="zh-CN"/>
              </w:rPr>
            </w:pPr>
            <w:r>
              <w:rPr>
                <w:rFonts w:ascii="宋体" w:hAnsi="宋体" w:eastAsia="宋体" w:cs="宋体"/>
                <w:sz w:val="24"/>
                <w:szCs w:val="24"/>
              </w:rPr>
              <w:t>分别代表正常、固定缺损、可逆缺损，是无序类别。</w:t>
            </w:r>
          </w:p>
        </w:tc>
        <w:tc>
          <w:tcPr>
            <w:tcW w:w="2564" w:type="dxa"/>
          </w:tcPr>
          <w:p w14:paraId="4AF39318">
            <w:pPr>
              <w:keepNext/>
              <w:rPr>
                <w:vertAlign w:val="baseline"/>
                <w:lang w:eastAsia="zh-CN"/>
              </w:rPr>
            </w:pPr>
            <w:r>
              <w:rPr>
                <w:rFonts w:ascii="宋体" w:hAnsi="宋体" w:eastAsia="宋体" w:cs="宋体"/>
                <w:sz w:val="24"/>
                <w:szCs w:val="24"/>
              </w:rPr>
              <w:t>不能说7比3严重“4个单位”，也不能认为6是3的两倍。</w:t>
            </w:r>
          </w:p>
        </w:tc>
      </w:tr>
      <w:tr w14:paraId="4C08D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3" w:type="dxa"/>
          </w:tcPr>
          <w:p w14:paraId="2EEE037F">
            <w:pPr>
              <w:keepNext/>
              <w:rPr>
                <w:rFonts w:hint="eastAsia" w:eastAsia="宋体"/>
                <w:vertAlign w:val="baseline"/>
                <w:lang w:val="en-US" w:eastAsia="zh-CN"/>
              </w:rPr>
            </w:pPr>
            <w:r>
              <w:rPr>
                <w:rFonts w:ascii="宋体" w:hAnsi="宋体" w:eastAsia="宋体" w:cs="宋体"/>
                <w:sz w:val="24"/>
                <w:szCs w:val="24"/>
              </w:rPr>
              <w:t>年龄a</w:t>
            </w:r>
            <w:r>
              <w:rPr>
                <w:rFonts w:hint="eastAsia" w:ascii="宋体" w:hAnsi="宋体" w:eastAsia="宋体" w:cs="宋体"/>
                <w:sz w:val="24"/>
                <w:szCs w:val="24"/>
                <w:lang w:val="en-US" w:eastAsia="zh-CN"/>
              </w:rPr>
              <w:t>ge</w:t>
            </w:r>
          </w:p>
        </w:tc>
        <w:tc>
          <w:tcPr>
            <w:tcW w:w="2563" w:type="dxa"/>
          </w:tcPr>
          <w:p w14:paraId="5147DF02">
            <w:pPr>
              <w:keepNext/>
              <w:rPr>
                <w:rFonts w:hint="default"/>
                <w:vertAlign w:val="baseline"/>
                <w:lang w:val="en-US" w:eastAsia="zh-CN"/>
              </w:rPr>
            </w:pPr>
            <w:r>
              <w:rPr>
                <w:rFonts w:hint="eastAsia"/>
                <w:vertAlign w:val="baseline"/>
                <w:lang w:val="en-US" w:eastAsia="zh-CN"/>
              </w:rPr>
              <w:t>63.0、67.0</w:t>
            </w:r>
          </w:p>
        </w:tc>
        <w:tc>
          <w:tcPr>
            <w:tcW w:w="2563" w:type="dxa"/>
          </w:tcPr>
          <w:p w14:paraId="2C0567B7">
            <w:pPr>
              <w:keepNext/>
              <w:rPr>
                <w:vertAlign w:val="baseline"/>
                <w:lang w:eastAsia="zh-CN"/>
              </w:rPr>
            </w:pPr>
            <w:r>
              <w:rPr>
                <w:rFonts w:ascii="宋体" w:hAnsi="宋体" w:eastAsia="宋体" w:cs="宋体"/>
                <w:sz w:val="24"/>
                <w:szCs w:val="24"/>
              </w:rPr>
              <w:t>按整数年记录的年龄，属于连续量的离散记录。</w:t>
            </w:r>
          </w:p>
        </w:tc>
        <w:tc>
          <w:tcPr>
            <w:tcW w:w="2564" w:type="dxa"/>
          </w:tcPr>
          <w:p w14:paraId="408167E4">
            <w:pPr>
              <w:keepNext/>
              <w:rPr>
                <w:vertAlign w:val="baseline"/>
                <w:lang w:eastAsia="zh-CN"/>
              </w:rPr>
            </w:pPr>
            <w:r>
              <w:rPr>
                <w:rFonts w:ascii="宋体" w:hAnsi="宋体" w:eastAsia="宋体" w:cs="宋体"/>
                <w:sz w:val="24"/>
                <w:szCs w:val="24"/>
              </w:rPr>
              <w:t>不能因为只记录整数就把它理解为事件次数或类别编号。</w:t>
            </w:r>
          </w:p>
        </w:tc>
      </w:tr>
    </w:tbl>
    <w:p w14:paraId="54A1CC42">
      <w:pPr>
        <w:keepNext/>
        <w:rPr>
          <w:lang w:eastAsia="zh-CN"/>
        </w:rPr>
      </w:pPr>
      <w:r>
        <w:rPr>
          <w:lang w:eastAsia="zh-CN"/>
        </w:rPr>
        <w:t>顺序核查：查看表 B2的原始结局以及表 B1的说明，写2句判断团队能否直接把0至4当统一疾病分期并平均。再指出需要哪项定义才能确定有序关系，写入追踪表第2行的“什么发现会改变判断”格。</w:t>
      </w:r>
    </w:p>
    <w:p w14:paraId="09182B35">
      <w:pPr>
        <w:rPr>
          <w:rFonts w:ascii="宋体" w:hAnsi="宋体" w:eastAsia="宋体" w:cs="宋体"/>
          <w:sz w:val="24"/>
          <w:szCs w:val="24"/>
          <w:u w:val="single"/>
        </w:rPr>
      </w:pPr>
      <w:r>
        <w:rPr>
          <w:rFonts w:ascii="宋体" w:hAnsi="宋体" w:eastAsia="宋体" w:cs="宋体"/>
          <w:sz w:val="24"/>
          <w:szCs w:val="24"/>
          <w:u w:val="single"/>
        </w:rPr>
        <w:t>不能直接把num的0—4当作跨中心统一疾病分期并求平均，因为表B1没有给出完整统一的等级定义，表B2还显示Hungary只出现0和1。</w:t>
      </w:r>
      <w:r>
        <w:rPr>
          <w:rFonts w:ascii="宋体" w:hAnsi="宋体" w:eastAsia="宋体" w:cs="宋体"/>
          <w:sz w:val="24"/>
          <w:szCs w:val="24"/>
          <w:u w:val="single"/>
        </w:rPr>
        <w:br w:type="textWrapping"/>
      </w:r>
      <w:r>
        <w:rPr>
          <w:rFonts w:ascii="宋体" w:hAnsi="宋体" w:eastAsia="宋体" w:cs="宋体"/>
          <w:sz w:val="24"/>
          <w:szCs w:val="24"/>
          <w:u w:val="single"/>
        </w:rPr>
        <w:t>需要核查各中心0—4的诊断标准、等级顺序及一致性；即使确认有序，也还需要等距依据才能把等级差当作相同的数量差。</w:t>
      </w:r>
    </w:p>
    <w:p w14:paraId="63EFA446">
      <w:pPr>
        <w:rPr>
          <w:lang w:eastAsia="zh-CN"/>
        </w:rPr>
      </w:pPr>
      <w:r>
        <w:rPr>
          <w:lang w:eastAsia="zh-CN"/>
        </w:rPr>
        <w:t>Q2暂定结论与未决问题：直接在追踪表第2行，为表 B1的一个无序字段写保留信息的编码建议，注明尚未确认的语义及核查资源；“支持与反对证据编号”格写表号和对应字段，不另抄结论。</w:t>
      </w:r>
    </w:p>
    <w:p w14:paraId="44365BFC">
      <w:pPr>
        <w:rPr>
          <w:lang w:eastAsia="zh-CN"/>
        </w:rPr>
      </w:pPr>
      <w:r>
        <w:rPr>
          <w:rFonts w:ascii="宋体" w:hAnsi="宋体" w:eastAsia="宋体" w:cs="宋体"/>
          <w:sz w:val="24"/>
          <w:szCs w:val="24"/>
          <w:u w:val="single"/>
        </w:rPr>
        <w:t>胸痛cp采用指示变量编码，保留各类别含义，不把1—4作为连续数量；原始num暂不解释为统一分期，继续查官方字典及各中心结局定义。</w:t>
      </w:r>
      <w:r>
        <w:rPr>
          <w:lang w:eastAsia="zh-CN"/>
        </w:rPr>
        <w:br w:type="page"/>
      </w:r>
    </w:p>
    <w:p w14:paraId="7473A976">
      <w:pPr>
        <w:pStyle w:val="3"/>
        <w:rPr>
          <w:lang w:eastAsia="zh-CN"/>
        </w:rPr>
      </w:pPr>
      <w:r>
        <w:rPr>
          <w:lang w:eastAsia="zh-CN"/>
        </w:rPr>
        <w:t>Q3 从研究问题选择方法</w:t>
      </w:r>
    </w:p>
    <w:p w14:paraId="143908AF">
      <w:pPr>
        <w:rPr>
          <w:lang w:eastAsia="zh-CN"/>
        </w:rPr>
      </w:pPr>
      <w:r>
        <w:rPr>
          <w:lang w:eastAsia="zh-CN"/>
        </w:rPr>
        <w:t>必学：数值均值与0/1比例；卡方独立性检验的对象与条件；二分类Logistic的结局与预测变量。资源：R2、R3及表 B3。这里只选候选方法并讲条件，不计算检验或拟合模型。</w:t>
      </w:r>
    </w:p>
    <w:p w14:paraId="6B0EDBF1">
      <w:pPr>
        <w:keepNext/>
        <w:rPr>
          <w:lang w:eastAsia="zh-CN"/>
        </w:rPr>
      </w:pPr>
      <w:r>
        <w:rPr>
          <w:lang w:eastAsia="zh-CN"/>
        </w:rPr>
        <w:t>均值与列联表：依据表 B1和表 B3，比较年龄平均值、胸痛编号平均值、num&gt;0的0/1平均值分别表示什么。再指出表 B3的列联表比较了哪两个变量，并写一项使用卡方前仍需核实的条件；共写4行，更新课堂判断表的均值与卡方栏。</w:t>
      </w:r>
    </w:p>
    <w:p w14:paraId="23EC9C66">
      <w:pPr>
        <w:keepNext/>
        <w:numPr>
          <w:ilvl w:val="0"/>
          <w:numId w:val="0"/>
        </w:numPr>
        <w:rPr>
          <w:rFonts w:ascii="宋体" w:hAnsi="宋体" w:eastAsia="宋体" w:cs="宋体"/>
          <w:sz w:val="24"/>
          <w:szCs w:val="24"/>
          <w:u w:val="single"/>
        </w:rPr>
      </w:pPr>
      <w:r>
        <w:rPr>
          <w:rFonts w:hint="eastAsia" w:ascii="宋体" w:hAnsi="宋体" w:eastAsia="宋体" w:cs="宋体"/>
          <w:sz w:val="24"/>
          <w:szCs w:val="24"/>
          <w:u w:val="single"/>
          <w:lang w:val="en-US" w:eastAsia="zh-CN"/>
        </w:rPr>
        <w:t>①</w:t>
      </w:r>
      <w:r>
        <w:rPr>
          <w:rFonts w:ascii="宋体" w:hAnsi="宋体" w:eastAsia="宋体" w:cs="宋体"/>
          <w:sz w:val="24"/>
          <w:szCs w:val="24"/>
          <w:u w:val="single"/>
        </w:rPr>
        <w:t>年龄均值53.5岁表示这920条记录中年龄的算术平均水平。</w:t>
      </w:r>
      <w:r>
        <w:rPr>
          <w:rFonts w:ascii="宋体" w:hAnsi="宋体" w:eastAsia="宋体" w:cs="宋体"/>
          <w:sz w:val="24"/>
          <w:szCs w:val="24"/>
          <w:u w:val="single"/>
        </w:rPr>
        <w:br w:type="textWrapping"/>
      </w:r>
      <w:r>
        <w:rPr>
          <w:rFonts w:ascii="宋体" w:hAnsi="宋体" w:eastAsia="宋体" w:cs="宋体"/>
          <w:sz w:val="24"/>
          <w:szCs w:val="24"/>
          <w:u w:val="single"/>
        </w:rPr>
        <w:t>② 胸痛编号是无序类别标签，直接求其均值没有稳定的临床意义，重新编号就会改变结果。</w:t>
      </w:r>
      <w:r>
        <w:rPr>
          <w:rFonts w:ascii="宋体" w:hAnsi="宋体" w:eastAsia="宋体" w:cs="宋体"/>
          <w:sz w:val="24"/>
          <w:szCs w:val="24"/>
          <w:u w:val="single"/>
        </w:rPr>
        <w:br w:type="textWrapping"/>
      </w:r>
      <w:r>
        <w:rPr>
          <w:rFonts w:ascii="宋体" w:hAnsi="宋体" w:eastAsia="宋体" w:cs="宋体"/>
          <w:sz w:val="24"/>
          <w:szCs w:val="24"/>
          <w:u w:val="single"/>
        </w:rPr>
        <w:t>③ 定义num&gt;0为1、num=0为0，则其均值为509÷920≈0.553，即这些记录中阳性组占55.3%。</w:t>
      </w:r>
      <w:r>
        <w:rPr>
          <w:rFonts w:ascii="宋体" w:hAnsi="宋体" w:eastAsia="宋体" w:cs="宋体"/>
          <w:sz w:val="24"/>
          <w:szCs w:val="24"/>
          <w:u w:val="single"/>
        </w:rPr>
        <w:br w:type="textWrapping"/>
      </w:r>
      <w:r>
        <w:rPr>
          <w:rFonts w:ascii="宋体" w:hAnsi="宋体" w:eastAsia="宋体" w:cs="宋体"/>
          <w:sz w:val="24"/>
          <w:szCs w:val="24"/>
          <w:u w:val="single"/>
        </w:rPr>
        <w:t>④ 表B3的列联表比较胸痛类别与num二分类分组的联合频数；做卡方前仍需核实记录是否来自独立患者，并检查期望频数。</w:t>
      </w:r>
    </w:p>
    <w:p w14:paraId="3124805D">
      <w:pPr>
        <w:keepNext/>
        <w:numPr>
          <w:ilvl w:val="0"/>
          <w:numId w:val="0"/>
        </w:numPr>
        <w:rPr>
          <w:lang w:eastAsia="zh-CN"/>
        </w:rPr>
      </w:pPr>
      <w:r>
        <w:rPr>
          <w:lang w:eastAsia="zh-CN"/>
        </w:rPr>
        <w:t>模型角色：团队想区分num=0与num&gt;0。参照表 B1，写出一个结局定义、一个可作为数值预测变量的字段、一个需类别编码的字段和一个不应直接用来预测该结局的字段及理由；共4行。复核课堂表的Logistic栏。</w:t>
      </w:r>
    </w:p>
    <w:p w14:paraId="697A668A">
      <w:pPr>
        <w:numPr>
          <w:ilvl w:val="0"/>
          <w:numId w:val="0"/>
        </w:numPr>
        <w:rPr>
          <w:u w:val="single"/>
          <w:lang w:eastAsia="zh-CN"/>
        </w:rPr>
      </w:pPr>
      <w:r>
        <w:rPr>
          <w:rFonts w:hint="eastAsia"/>
          <w:u w:val="single"/>
          <w:lang w:val="en-US" w:eastAsia="zh-CN"/>
        </w:rPr>
        <w:t>①</w:t>
      </w:r>
      <w:r>
        <w:rPr>
          <w:u w:val="single"/>
          <w:lang w:eastAsia="zh-CN"/>
        </w:rPr>
        <w:t>结局定义：Y=0表示num=0，Y=1表示num&gt;0。</w:t>
      </w:r>
      <w:r>
        <w:rPr>
          <w:u w:val="single"/>
          <w:lang w:eastAsia="zh-CN"/>
        </w:rPr>
        <w:br w:type="textWrapping"/>
      </w:r>
      <w:r>
        <w:rPr>
          <w:u w:val="single"/>
          <w:lang w:eastAsia="zh-CN"/>
        </w:rPr>
        <w:t>② 数值预测变量：年龄age，可以作为数值输入，并检查其与结局的关系是否适合所选模型形式。</w:t>
      </w:r>
      <w:r>
        <w:rPr>
          <w:u w:val="single"/>
          <w:lang w:eastAsia="zh-CN"/>
        </w:rPr>
        <w:br w:type="textWrapping"/>
      </w:r>
      <w:r>
        <w:rPr>
          <w:u w:val="single"/>
          <w:lang w:eastAsia="zh-CN"/>
        </w:rPr>
        <w:t>③ 类别预测变量：胸痛cp，应按类别构造指示变量，不能直接假定编码间等距。</w:t>
      </w:r>
      <w:r>
        <w:rPr>
          <w:u w:val="single"/>
          <w:lang w:eastAsia="zh-CN"/>
        </w:rPr>
        <w:br w:type="textWrapping"/>
      </w:r>
      <w:r>
        <w:rPr>
          <w:u w:val="single"/>
          <w:lang w:eastAsia="zh-CN"/>
        </w:rPr>
        <w:t>④ 不应把原始num作为预测这个Y的特征，因为Y直接由num生成，会把答案泄漏给模型。</w:t>
      </w:r>
    </w:p>
    <w:p w14:paraId="228F8E63">
      <w:pPr>
        <w:numPr>
          <w:ilvl w:val="0"/>
          <w:numId w:val="0"/>
        </w:numPr>
        <w:rPr>
          <w:lang w:eastAsia="zh-CN"/>
        </w:rPr>
      </w:pPr>
      <w:r>
        <w:rPr>
          <w:lang w:eastAsia="zh-CN"/>
        </w:rPr>
        <w:t>Q3方法结论与未决问题：直接在追踪表第3行，用表 B3写分析问题和候选方法，并写仍需核查的独立性或取得时点；“什么发现会改变判断”格注明什么发现会使你放弃该方法，不另抄一段。</w:t>
      </w:r>
    </w:p>
    <w:p w14:paraId="2B9AE368">
      <w:pPr>
        <w:rPr>
          <w:lang w:eastAsia="zh-CN"/>
        </w:rPr>
      </w:pPr>
      <w:r>
        <w:rPr>
          <w:lang w:eastAsia="zh-CN"/>
        </w:rPr>
        <w:br w:type="page"/>
      </w:r>
    </w:p>
    <w:p w14:paraId="7012C559">
      <w:pPr>
        <w:pStyle w:val="3"/>
        <w:rPr>
          <w:lang w:eastAsia="zh-CN"/>
        </w:rPr>
      </w:pPr>
      <w:r>
        <w:rPr>
          <w:rFonts w:hint="eastAsia" w:ascii="宋体" w:hAnsi="宋体" w:eastAsia="宋体"/>
          <w:lang w:eastAsia="zh-CN"/>
        </w:rPr>
        <w:t>三、</w:t>
      </w:r>
      <w:r>
        <w:rPr>
          <w:lang w:eastAsia="zh-CN"/>
        </w:rPr>
        <w:t>数据质量与中心构成</w:t>
      </w:r>
    </w:p>
    <w:p w14:paraId="1B29ECDB">
      <w:pPr>
        <w:pStyle w:val="15"/>
      </w:pPr>
      <w:r>
        <w:rPr>
          <w:lang w:eastAsia="zh-CN"/>
        </w:rPr>
        <w:t>图 C1  每行一个中心，每格为该中心该特征空缺比例，分母分别为303、294、123、200。920条记录；单位%。格内数字取整，小比例可能显示为0，不能据此断言没有空缺。</w:t>
      </w:r>
      <w:r>
        <w:t>服务Q4。</w:t>
      </w:r>
    </w:p>
    <w:p w14:paraId="32705B69">
      <w:r>
        <w:drawing>
          <wp:inline distT="0" distB="0" distL="0" distR="0">
            <wp:extent cx="6263640"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63640" cy="1971887"/>
                    </a:xfrm>
                    <a:prstGeom prst="rect">
                      <a:avLst/>
                    </a:prstGeom>
                  </pic:spPr>
                </pic:pic>
              </a:graphicData>
            </a:graphic>
          </wp:inline>
        </w:drawing>
      </w:r>
    </w:p>
    <w:p w14:paraId="1B6F9A6C">
      <w:pPr>
        <w:pStyle w:val="15"/>
      </w:pPr>
      <w:r>
        <w:rPr>
          <w:lang w:eastAsia="zh-CN"/>
        </w:rPr>
        <w:t>表 C1  空缺与零值分别计数。每行一个中心，分母见表A2；胆固醇mg/dL，血压mmHg。</w:t>
      </w:r>
      <w:r>
        <w:t>零值仍保留。服务Q4。</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14:paraId="4C45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7" w:type="dxa"/>
            <w:shd w:val="clear" w:color="auto" w:fill="24586A"/>
          </w:tcPr>
          <w:p w14:paraId="2383DB75">
            <w:r>
              <w:rPr>
                <w:b/>
                <w:color w:val="FFFFFF"/>
              </w:rPr>
              <w:t>中心</w:t>
            </w:r>
          </w:p>
        </w:tc>
        <w:tc>
          <w:tcPr>
            <w:tcW w:w="2007" w:type="dxa"/>
            <w:shd w:val="clear" w:color="auto" w:fill="24586A"/>
          </w:tcPr>
          <w:p w14:paraId="1486D027">
            <w:r>
              <w:rPr>
                <w:b/>
                <w:color w:val="FFFFFF"/>
              </w:rPr>
              <w:t>胆固醇缺失</w:t>
            </w:r>
          </w:p>
        </w:tc>
        <w:tc>
          <w:tcPr>
            <w:tcW w:w="2007" w:type="dxa"/>
            <w:shd w:val="clear" w:color="auto" w:fill="24586A"/>
          </w:tcPr>
          <w:p w14:paraId="12EC27EF">
            <w:r>
              <w:rPr>
                <w:b/>
                <w:color w:val="FFFFFF"/>
              </w:rPr>
              <w:t>胆固醇零值</w:t>
            </w:r>
          </w:p>
        </w:tc>
        <w:tc>
          <w:tcPr>
            <w:tcW w:w="2007" w:type="dxa"/>
            <w:shd w:val="clear" w:color="auto" w:fill="24586A"/>
          </w:tcPr>
          <w:p w14:paraId="08C4C568">
            <w:r>
              <w:rPr>
                <w:b/>
                <w:color w:val="FFFFFF"/>
              </w:rPr>
              <w:t>血压缺失</w:t>
            </w:r>
          </w:p>
        </w:tc>
        <w:tc>
          <w:tcPr>
            <w:tcW w:w="2007" w:type="dxa"/>
            <w:shd w:val="clear" w:color="auto" w:fill="24586A"/>
          </w:tcPr>
          <w:p w14:paraId="7FD5E87D">
            <w:r>
              <w:rPr>
                <w:b/>
                <w:color w:val="FFFFFF"/>
              </w:rPr>
              <w:t>血压零值</w:t>
            </w:r>
          </w:p>
        </w:tc>
      </w:tr>
      <w:tr w14:paraId="3D77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10603BEC">
            <w:pPr>
              <w:spacing w:before="60" w:after="60"/>
            </w:pPr>
            <w:r>
              <w:rPr>
                <w:sz w:val="19"/>
              </w:rPr>
              <w:t>Cleveland</w:t>
            </w:r>
          </w:p>
        </w:tc>
        <w:tc>
          <w:tcPr>
            <w:tcW w:w="2007" w:type="dxa"/>
          </w:tcPr>
          <w:p w14:paraId="56E7956A">
            <w:pPr>
              <w:spacing w:before="60" w:after="60"/>
            </w:pPr>
            <w:r>
              <w:rPr>
                <w:sz w:val="19"/>
              </w:rPr>
              <w:t>0</w:t>
            </w:r>
          </w:p>
        </w:tc>
        <w:tc>
          <w:tcPr>
            <w:tcW w:w="2007" w:type="dxa"/>
          </w:tcPr>
          <w:p w14:paraId="0D5BE4B1">
            <w:pPr>
              <w:spacing w:before="60" w:after="60"/>
            </w:pPr>
            <w:r>
              <w:rPr>
                <w:sz w:val="19"/>
              </w:rPr>
              <w:t>0</w:t>
            </w:r>
          </w:p>
        </w:tc>
        <w:tc>
          <w:tcPr>
            <w:tcW w:w="2007" w:type="dxa"/>
          </w:tcPr>
          <w:p w14:paraId="19612455">
            <w:pPr>
              <w:spacing w:before="60" w:after="60"/>
            </w:pPr>
            <w:r>
              <w:rPr>
                <w:sz w:val="19"/>
              </w:rPr>
              <w:t>0</w:t>
            </w:r>
          </w:p>
        </w:tc>
        <w:tc>
          <w:tcPr>
            <w:tcW w:w="2007" w:type="dxa"/>
          </w:tcPr>
          <w:p w14:paraId="3EBB960A">
            <w:pPr>
              <w:spacing w:before="60" w:after="60"/>
            </w:pPr>
            <w:r>
              <w:rPr>
                <w:sz w:val="19"/>
              </w:rPr>
              <w:t>0</w:t>
            </w:r>
          </w:p>
        </w:tc>
      </w:tr>
      <w:tr w14:paraId="3E63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37954585">
            <w:pPr>
              <w:spacing w:before="60" w:after="60"/>
            </w:pPr>
            <w:r>
              <w:rPr>
                <w:sz w:val="19"/>
              </w:rPr>
              <w:t>Hungary</w:t>
            </w:r>
          </w:p>
        </w:tc>
        <w:tc>
          <w:tcPr>
            <w:tcW w:w="2007" w:type="dxa"/>
          </w:tcPr>
          <w:p w14:paraId="7498D93A">
            <w:pPr>
              <w:spacing w:before="60" w:after="60"/>
            </w:pPr>
            <w:r>
              <w:rPr>
                <w:sz w:val="19"/>
              </w:rPr>
              <w:t>23</w:t>
            </w:r>
          </w:p>
        </w:tc>
        <w:tc>
          <w:tcPr>
            <w:tcW w:w="2007" w:type="dxa"/>
          </w:tcPr>
          <w:p w14:paraId="26D28513">
            <w:pPr>
              <w:spacing w:before="60" w:after="60"/>
            </w:pPr>
            <w:r>
              <w:rPr>
                <w:sz w:val="19"/>
              </w:rPr>
              <w:t>0</w:t>
            </w:r>
          </w:p>
        </w:tc>
        <w:tc>
          <w:tcPr>
            <w:tcW w:w="2007" w:type="dxa"/>
          </w:tcPr>
          <w:p w14:paraId="7547FF3E">
            <w:pPr>
              <w:spacing w:before="60" w:after="60"/>
            </w:pPr>
            <w:r>
              <w:rPr>
                <w:sz w:val="19"/>
              </w:rPr>
              <w:t>1</w:t>
            </w:r>
          </w:p>
        </w:tc>
        <w:tc>
          <w:tcPr>
            <w:tcW w:w="2007" w:type="dxa"/>
          </w:tcPr>
          <w:p w14:paraId="6617E974">
            <w:pPr>
              <w:spacing w:before="60" w:after="60"/>
            </w:pPr>
            <w:r>
              <w:rPr>
                <w:sz w:val="19"/>
              </w:rPr>
              <w:t>0</w:t>
            </w:r>
          </w:p>
        </w:tc>
      </w:tr>
      <w:tr w14:paraId="02EF1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1B3EB1E4">
            <w:pPr>
              <w:spacing w:before="60" w:after="60"/>
            </w:pPr>
            <w:r>
              <w:rPr>
                <w:sz w:val="19"/>
              </w:rPr>
              <w:t>Switzerland</w:t>
            </w:r>
          </w:p>
        </w:tc>
        <w:tc>
          <w:tcPr>
            <w:tcW w:w="2007" w:type="dxa"/>
          </w:tcPr>
          <w:p w14:paraId="4F3B2875">
            <w:pPr>
              <w:spacing w:before="60" w:after="60"/>
            </w:pPr>
            <w:r>
              <w:rPr>
                <w:sz w:val="19"/>
              </w:rPr>
              <w:t>0</w:t>
            </w:r>
          </w:p>
        </w:tc>
        <w:tc>
          <w:tcPr>
            <w:tcW w:w="2007" w:type="dxa"/>
          </w:tcPr>
          <w:p w14:paraId="2B8BE5EC">
            <w:pPr>
              <w:spacing w:before="60" w:after="60"/>
            </w:pPr>
            <w:r>
              <w:rPr>
                <w:sz w:val="19"/>
              </w:rPr>
              <w:t>123</w:t>
            </w:r>
          </w:p>
        </w:tc>
        <w:tc>
          <w:tcPr>
            <w:tcW w:w="2007" w:type="dxa"/>
          </w:tcPr>
          <w:p w14:paraId="31006B46">
            <w:pPr>
              <w:spacing w:before="60" w:after="60"/>
            </w:pPr>
            <w:r>
              <w:rPr>
                <w:sz w:val="19"/>
              </w:rPr>
              <w:t>2</w:t>
            </w:r>
          </w:p>
        </w:tc>
        <w:tc>
          <w:tcPr>
            <w:tcW w:w="2007" w:type="dxa"/>
          </w:tcPr>
          <w:p w14:paraId="78201C6A">
            <w:pPr>
              <w:spacing w:before="60" w:after="60"/>
            </w:pPr>
            <w:r>
              <w:rPr>
                <w:sz w:val="19"/>
              </w:rPr>
              <w:t>0</w:t>
            </w:r>
          </w:p>
        </w:tc>
      </w:tr>
      <w:tr w14:paraId="699E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28C665D9">
            <w:pPr>
              <w:spacing w:before="60" w:after="60"/>
            </w:pPr>
            <w:r>
              <w:rPr>
                <w:sz w:val="19"/>
              </w:rPr>
              <w:t>VA Long Beach</w:t>
            </w:r>
          </w:p>
        </w:tc>
        <w:tc>
          <w:tcPr>
            <w:tcW w:w="2007" w:type="dxa"/>
          </w:tcPr>
          <w:p w14:paraId="5E3DFCDD">
            <w:pPr>
              <w:spacing w:before="60" w:after="60"/>
            </w:pPr>
            <w:r>
              <w:rPr>
                <w:sz w:val="19"/>
              </w:rPr>
              <w:t>7</w:t>
            </w:r>
          </w:p>
        </w:tc>
        <w:tc>
          <w:tcPr>
            <w:tcW w:w="2007" w:type="dxa"/>
          </w:tcPr>
          <w:p w14:paraId="0B1AA2A0">
            <w:pPr>
              <w:spacing w:before="60" w:after="60"/>
            </w:pPr>
            <w:r>
              <w:rPr>
                <w:sz w:val="19"/>
              </w:rPr>
              <w:t>49</w:t>
            </w:r>
          </w:p>
        </w:tc>
        <w:tc>
          <w:tcPr>
            <w:tcW w:w="2007" w:type="dxa"/>
          </w:tcPr>
          <w:p w14:paraId="17DD7CAA">
            <w:pPr>
              <w:spacing w:before="60" w:after="60"/>
            </w:pPr>
            <w:r>
              <w:rPr>
                <w:sz w:val="19"/>
              </w:rPr>
              <w:t>56</w:t>
            </w:r>
          </w:p>
        </w:tc>
        <w:tc>
          <w:tcPr>
            <w:tcW w:w="2007" w:type="dxa"/>
          </w:tcPr>
          <w:p w14:paraId="27044380">
            <w:pPr>
              <w:spacing w:before="60" w:after="60"/>
            </w:pPr>
            <w:r>
              <w:rPr>
                <w:sz w:val="19"/>
              </w:rPr>
              <w:t>1</w:t>
            </w:r>
          </w:p>
        </w:tc>
      </w:tr>
    </w:tbl>
    <w:p w14:paraId="79D97400"/>
    <w:p w14:paraId="2644258E">
      <w:pPr>
        <w:rPr>
          <w:lang w:eastAsia="zh-CN"/>
        </w:rPr>
      </w:pPr>
      <w:r>
        <w:rPr>
          <w:lang w:eastAsia="zh-CN"/>
        </w:rPr>
        <w:t>全表13个特征共有1,759个空缺单元，分母为920×13=11,960。忽略教学编号与中心后，14个临床字段完全重复的额外记录有2条；没有可核实患者身份的链接表。</w:t>
      </w:r>
    </w:p>
    <w:p w14:paraId="1F616E50">
      <w:pPr>
        <w:rPr>
          <w:lang w:eastAsia="zh-CN"/>
        </w:rPr>
      </w:pPr>
      <w:r>
        <w:rPr>
          <w:lang w:eastAsia="zh-CN"/>
        </w:rPr>
        <w:t>极端值观察：胆固醇最大603 mg/dL，年龄范围28至77年；这些观察值本身没有附带复测或录入核查结果。</w:t>
      </w:r>
    </w:p>
    <w:p w14:paraId="77D1AF9A">
      <w:pPr>
        <w:pStyle w:val="15"/>
      </w:pPr>
      <w:r>
        <w:rPr>
          <w:lang w:eastAsia="zh-CN"/>
        </w:rPr>
        <w:t>表 C2  每行一个中心；阳性仅指本课派生分组num&gt;0，阴性指num=0；共920条。百分比按中心内分母计算。</w:t>
      </w:r>
      <w:r>
        <w:t>服务Q4。</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14:paraId="67BE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7" w:type="dxa"/>
            <w:shd w:val="clear" w:color="auto" w:fill="24586A"/>
          </w:tcPr>
          <w:p w14:paraId="424A9E28">
            <w:r>
              <w:rPr>
                <w:b/>
                <w:color w:val="FFFFFF"/>
              </w:rPr>
              <w:t>中心</w:t>
            </w:r>
          </w:p>
        </w:tc>
        <w:tc>
          <w:tcPr>
            <w:tcW w:w="2007" w:type="dxa"/>
            <w:shd w:val="clear" w:color="auto" w:fill="24586A"/>
          </w:tcPr>
          <w:p w14:paraId="43A23E12">
            <w:r>
              <w:rPr>
                <w:b/>
                <w:color w:val="FFFFFF"/>
              </w:rPr>
              <w:t>记录数</w:t>
            </w:r>
          </w:p>
        </w:tc>
        <w:tc>
          <w:tcPr>
            <w:tcW w:w="2007" w:type="dxa"/>
            <w:shd w:val="clear" w:color="auto" w:fill="24586A"/>
          </w:tcPr>
          <w:p w14:paraId="423414B3">
            <w:r>
              <w:rPr>
                <w:b/>
                <w:color w:val="FFFFFF"/>
              </w:rPr>
              <w:t>阳性</w:t>
            </w:r>
          </w:p>
        </w:tc>
        <w:tc>
          <w:tcPr>
            <w:tcW w:w="2007" w:type="dxa"/>
            <w:shd w:val="clear" w:color="auto" w:fill="24586A"/>
          </w:tcPr>
          <w:p w14:paraId="630B00E6">
            <w:r>
              <w:rPr>
                <w:b/>
                <w:color w:val="FFFFFF"/>
              </w:rPr>
              <w:t>阴性</w:t>
            </w:r>
          </w:p>
        </w:tc>
        <w:tc>
          <w:tcPr>
            <w:tcW w:w="2007" w:type="dxa"/>
            <w:shd w:val="clear" w:color="auto" w:fill="24586A"/>
          </w:tcPr>
          <w:p w14:paraId="382E6AA5">
            <w:r>
              <w:rPr>
                <w:b/>
                <w:color w:val="FFFFFF"/>
              </w:rPr>
              <w:t>阳性比例%</w:t>
            </w:r>
          </w:p>
        </w:tc>
      </w:tr>
      <w:tr w14:paraId="2E6E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02566B55">
            <w:pPr>
              <w:spacing w:before="60" w:after="60"/>
            </w:pPr>
            <w:r>
              <w:rPr>
                <w:sz w:val="19"/>
              </w:rPr>
              <w:t>Cleveland</w:t>
            </w:r>
          </w:p>
        </w:tc>
        <w:tc>
          <w:tcPr>
            <w:tcW w:w="2007" w:type="dxa"/>
          </w:tcPr>
          <w:p w14:paraId="48604EE8">
            <w:pPr>
              <w:spacing w:before="60" w:after="60"/>
            </w:pPr>
            <w:r>
              <w:rPr>
                <w:sz w:val="19"/>
              </w:rPr>
              <w:t>303</w:t>
            </w:r>
          </w:p>
        </w:tc>
        <w:tc>
          <w:tcPr>
            <w:tcW w:w="2007" w:type="dxa"/>
          </w:tcPr>
          <w:p w14:paraId="31BFE883">
            <w:pPr>
              <w:spacing w:before="60" w:after="60"/>
            </w:pPr>
            <w:r>
              <w:rPr>
                <w:sz w:val="19"/>
              </w:rPr>
              <w:t>139</w:t>
            </w:r>
          </w:p>
        </w:tc>
        <w:tc>
          <w:tcPr>
            <w:tcW w:w="2007" w:type="dxa"/>
          </w:tcPr>
          <w:p w14:paraId="2A47A5FC">
            <w:pPr>
              <w:spacing w:before="60" w:after="60"/>
            </w:pPr>
            <w:r>
              <w:rPr>
                <w:sz w:val="19"/>
              </w:rPr>
              <w:t>164</w:t>
            </w:r>
          </w:p>
        </w:tc>
        <w:tc>
          <w:tcPr>
            <w:tcW w:w="2007" w:type="dxa"/>
          </w:tcPr>
          <w:p w14:paraId="19B77776">
            <w:pPr>
              <w:spacing w:before="60" w:after="60"/>
            </w:pPr>
            <w:r>
              <w:rPr>
                <w:sz w:val="19"/>
              </w:rPr>
              <w:t>45.9</w:t>
            </w:r>
          </w:p>
        </w:tc>
      </w:tr>
      <w:tr w14:paraId="6EB2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65C4DD0F">
            <w:pPr>
              <w:spacing w:before="60" w:after="60"/>
            </w:pPr>
            <w:r>
              <w:rPr>
                <w:sz w:val="19"/>
              </w:rPr>
              <w:t>Hungary</w:t>
            </w:r>
          </w:p>
        </w:tc>
        <w:tc>
          <w:tcPr>
            <w:tcW w:w="2007" w:type="dxa"/>
          </w:tcPr>
          <w:p w14:paraId="4C617D7D">
            <w:pPr>
              <w:spacing w:before="60" w:after="60"/>
            </w:pPr>
            <w:r>
              <w:rPr>
                <w:sz w:val="19"/>
              </w:rPr>
              <w:t>294</w:t>
            </w:r>
          </w:p>
        </w:tc>
        <w:tc>
          <w:tcPr>
            <w:tcW w:w="2007" w:type="dxa"/>
          </w:tcPr>
          <w:p w14:paraId="5317F39C">
            <w:pPr>
              <w:spacing w:before="60" w:after="60"/>
            </w:pPr>
            <w:r>
              <w:rPr>
                <w:sz w:val="19"/>
              </w:rPr>
              <w:t>106</w:t>
            </w:r>
          </w:p>
        </w:tc>
        <w:tc>
          <w:tcPr>
            <w:tcW w:w="2007" w:type="dxa"/>
          </w:tcPr>
          <w:p w14:paraId="58E98149">
            <w:pPr>
              <w:spacing w:before="60" w:after="60"/>
            </w:pPr>
            <w:r>
              <w:rPr>
                <w:sz w:val="19"/>
              </w:rPr>
              <w:t>188</w:t>
            </w:r>
          </w:p>
        </w:tc>
        <w:tc>
          <w:tcPr>
            <w:tcW w:w="2007" w:type="dxa"/>
          </w:tcPr>
          <w:p w14:paraId="1111B0A7">
            <w:pPr>
              <w:spacing w:before="60" w:after="60"/>
            </w:pPr>
            <w:r>
              <w:rPr>
                <w:sz w:val="19"/>
              </w:rPr>
              <w:t>36.1</w:t>
            </w:r>
          </w:p>
        </w:tc>
      </w:tr>
      <w:tr w14:paraId="7F40E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58FF2A8D">
            <w:pPr>
              <w:spacing w:before="60" w:after="60"/>
            </w:pPr>
            <w:r>
              <w:rPr>
                <w:sz w:val="19"/>
              </w:rPr>
              <w:t>Switzerland</w:t>
            </w:r>
          </w:p>
        </w:tc>
        <w:tc>
          <w:tcPr>
            <w:tcW w:w="2007" w:type="dxa"/>
          </w:tcPr>
          <w:p w14:paraId="5010399D">
            <w:pPr>
              <w:spacing w:before="60" w:after="60"/>
            </w:pPr>
            <w:r>
              <w:rPr>
                <w:sz w:val="19"/>
              </w:rPr>
              <w:t>123</w:t>
            </w:r>
          </w:p>
        </w:tc>
        <w:tc>
          <w:tcPr>
            <w:tcW w:w="2007" w:type="dxa"/>
          </w:tcPr>
          <w:p w14:paraId="197F2670">
            <w:pPr>
              <w:spacing w:before="60" w:after="60"/>
            </w:pPr>
            <w:r>
              <w:rPr>
                <w:sz w:val="19"/>
              </w:rPr>
              <w:t>115</w:t>
            </w:r>
          </w:p>
        </w:tc>
        <w:tc>
          <w:tcPr>
            <w:tcW w:w="2007" w:type="dxa"/>
          </w:tcPr>
          <w:p w14:paraId="3DF24777">
            <w:pPr>
              <w:spacing w:before="60" w:after="60"/>
            </w:pPr>
            <w:r>
              <w:rPr>
                <w:sz w:val="19"/>
              </w:rPr>
              <w:t>8</w:t>
            </w:r>
          </w:p>
        </w:tc>
        <w:tc>
          <w:tcPr>
            <w:tcW w:w="2007" w:type="dxa"/>
          </w:tcPr>
          <w:p w14:paraId="12AC8397">
            <w:pPr>
              <w:spacing w:before="60" w:after="60"/>
            </w:pPr>
            <w:r>
              <w:rPr>
                <w:sz w:val="19"/>
              </w:rPr>
              <w:t>93.5</w:t>
            </w:r>
          </w:p>
        </w:tc>
      </w:tr>
      <w:tr w14:paraId="46D4D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77BC371E">
            <w:pPr>
              <w:spacing w:before="60" w:after="60"/>
            </w:pPr>
            <w:r>
              <w:rPr>
                <w:sz w:val="19"/>
              </w:rPr>
              <w:t>VA Long Beach</w:t>
            </w:r>
          </w:p>
        </w:tc>
        <w:tc>
          <w:tcPr>
            <w:tcW w:w="2007" w:type="dxa"/>
          </w:tcPr>
          <w:p w14:paraId="0A9B77B5">
            <w:pPr>
              <w:spacing w:before="60" w:after="60"/>
            </w:pPr>
            <w:r>
              <w:rPr>
                <w:sz w:val="19"/>
              </w:rPr>
              <w:t>200</w:t>
            </w:r>
          </w:p>
        </w:tc>
        <w:tc>
          <w:tcPr>
            <w:tcW w:w="2007" w:type="dxa"/>
          </w:tcPr>
          <w:p w14:paraId="094C0D56">
            <w:pPr>
              <w:spacing w:before="60" w:after="60"/>
            </w:pPr>
            <w:r>
              <w:rPr>
                <w:sz w:val="19"/>
              </w:rPr>
              <w:t>149</w:t>
            </w:r>
          </w:p>
        </w:tc>
        <w:tc>
          <w:tcPr>
            <w:tcW w:w="2007" w:type="dxa"/>
          </w:tcPr>
          <w:p w14:paraId="45A840A8">
            <w:pPr>
              <w:spacing w:before="60" w:after="60"/>
            </w:pPr>
            <w:r>
              <w:rPr>
                <w:sz w:val="19"/>
              </w:rPr>
              <w:t>51</w:t>
            </w:r>
          </w:p>
        </w:tc>
        <w:tc>
          <w:tcPr>
            <w:tcW w:w="2007" w:type="dxa"/>
          </w:tcPr>
          <w:p w14:paraId="62C55182">
            <w:pPr>
              <w:spacing w:before="60" w:after="60"/>
            </w:pPr>
            <w:r>
              <w:rPr>
                <w:sz w:val="19"/>
              </w:rPr>
              <w:t>74.5</w:t>
            </w:r>
          </w:p>
        </w:tc>
      </w:tr>
    </w:tbl>
    <w:p w14:paraId="6E7B916F"/>
    <w:p w14:paraId="158752C0">
      <w:pPr>
        <w:rPr>
          <w:lang w:eastAsia="zh-CN"/>
        </w:rPr>
      </w:pPr>
      <w:r>
        <w:rPr>
          <w:lang w:eastAsia="zh-CN"/>
        </w:rPr>
        <w:t>全表原始标签0、1、2、3、4分别有411、265、109、107、28条记录。此表没有采样框、仪器校准、同人复测或测量时间资料。</w:t>
      </w:r>
    </w:p>
    <w:p w14:paraId="037E5A4F">
      <w:pPr>
        <w:rPr>
          <w:lang w:eastAsia="zh-CN"/>
        </w:rPr>
      </w:pPr>
      <w:r>
        <w:rPr>
          <w:lang w:eastAsia="zh-CN"/>
        </w:rPr>
        <w:br w:type="page"/>
      </w:r>
    </w:p>
    <w:p w14:paraId="215B31E9">
      <w:pPr>
        <w:pStyle w:val="3"/>
        <w:rPr>
          <w:lang w:eastAsia="zh-CN"/>
        </w:rPr>
      </w:pPr>
      <w:r>
        <w:rPr>
          <w:lang w:eastAsia="zh-CN"/>
        </w:rPr>
        <w:t>Q4 找出真正需要核查的问题</w:t>
      </w:r>
    </w:p>
    <w:p w14:paraId="42968DBD">
      <w:pPr>
        <w:rPr>
          <w:lang w:eastAsia="zh-CN"/>
        </w:rPr>
      </w:pPr>
      <w:r>
        <w:rPr>
          <w:lang w:eastAsia="zh-CN"/>
        </w:rPr>
        <w:t>必学：缺失与零值、异常与错误、中心差异与技术批次、总体与分中心类别构成、测量误差。资源：R4；图 C1；表 C1与表 C2。</w:t>
      </w:r>
    </w:p>
    <w:p w14:paraId="24C85A30">
      <w:pPr>
        <w:rPr>
          <w:lang w:eastAsia="zh-CN"/>
        </w:rPr>
      </w:pPr>
      <w:r>
        <w:rPr>
          <w:lang w:eastAsia="zh-CN"/>
        </w:rPr>
        <w:t>质量清单：为了判断是否暂缓或限制使用，请引用图 C1、表 C1或表 C2，逐行填“一个实际观察—可能影响—还需要的核查”。对没有直接证据的问题，明确写“当前不可判定”，不能把推测写成事实。</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37A4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0A2AA536">
            <w:r>
              <w:rPr>
                <w:b/>
                <w:color w:val="FFFFFF"/>
              </w:rPr>
              <w:t>问题</w:t>
            </w:r>
          </w:p>
        </w:tc>
        <w:tc>
          <w:tcPr>
            <w:tcW w:w="2509" w:type="dxa"/>
            <w:shd w:val="clear" w:color="auto" w:fill="24586A"/>
          </w:tcPr>
          <w:p w14:paraId="660600B2">
            <w:r>
              <w:rPr>
                <w:b/>
                <w:color w:val="FFFFFF"/>
              </w:rPr>
              <w:t>观察及证据编号</w:t>
            </w:r>
          </w:p>
        </w:tc>
        <w:tc>
          <w:tcPr>
            <w:tcW w:w="2509" w:type="dxa"/>
            <w:shd w:val="clear" w:color="auto" w:fill="24586A"/>
          </w:tcPr>
          <w:p w14:paraId="49A4FA09">
            <w:r>
              <w:rPr>
                <w:b/>
                <w:color w:val="FFFFFF"/>
              </w:rPr>
              <w:t>可能影响</w:t>
            </w:r>
          </w:p>
        </w:tc>
        <w:tc>
          <w:tcPr>
            <w:tcW w:w="2509" w:type="dxa"/>
            <w:shd w:val="clear" w:color="auto" w:fill="24586A"/>
          </w:tcPr>
          <w:p w14:paraId="43246323">
            <w:r>
              <w:rPr>
                <w:b/>
                <w:color w:val="FFFFFF"/>
              </w:rPr>
              <w:t>需补充的核查</w:t>
            </w:r>
          </w:p>
        </w:tc>
      </w:tr>
      <w:tr w14:paraId="6B609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7BC6B26D">
            <w:pPr>
              <w:spacing w:before="60" w:after="60"/>
            </w:pPr>
            <w:r>
              <w:rPr>
                <w:sz w:val="19"/>
              </w:rPr>
              <w:t>缺失</w:t>
            </w:r>
          </w:p>
        </w:tc>
        <w:tc>
          <w:tcPr>
            <w:tcW w:w="2509" w:type="dxa"/>
          </w:tcPr>
          <w:p w14:paraId="6AEC2B5A">
            <w:pPr>
              <w:spacing w:before="60" w:after="60"/>
            </w:pPr>
            <w:r>
              <w:rPr>
                <w:rFonts w:ascii="宋体" w:hAnsi="宋体" w:eastAsia="宋体" w:cs="宋体"/>
                <w:sz w:val="24"/>
                <w:szCs w:val="24"/>
              </w:rPr>
              <w:t>表C1说明13个特征共1759个空缺，占11960个特征单元的约14.7%；表B2中血管数只有309条非空。</w:t>
            </w:r>
          </w:p>
        </w:tc>
        <w:tc>
          <w:tcPr>
            <w:tcW w:w="2509" w:type="dxa"/>
          </w:tcPr>
          <w:p w14:paraId="7931A97B">
            <w:pPr>
              <w:spacing w:before="60" w:after="60"/>
            </w:pPr>
            <w:r>
              <w:rPr>
                <w:rFonts w:ascii="宋体" w:hAnsi="宋体" w:eastAsia="宋体" w:cs="宋体"/>
                <w:sz w:val="24"/>
                <w:szCs w:val="24"/>
              </w:rPr>
              <w:t>各分析使用的人群可能不同；直接删行可能严重改变中心构成。</w:t>
            </w:r>
          </w:p>
        </w:tc>
        <w:tc>
          <w:tcPr>
            <w:tcW w:w="2509" w:type="dxa"/>
          </w:tcPr>
          <w:p w14:paraId="641203F4">
            <w:pPr>
              <w:spacing w:before="60" w:after="60"/>
            </w:pPr>
            <w:r>
              <w:rPr>
                <w:rFonts w:ascii="宋体" w:hAnsi="宋体" w:eastAsia="宋体" w:cs="宋体"/>
                <w:sz w:val="24"/>
                <w:szCs w:val="24"/>
              </w:rPr>
              <w:t>查分中心、分字段及分结局的缺失分布，并核查未测、未录入等原因。</w:t>
            </w:r>
          </w:p>
        </w:tc>
      </w:tr>
      <w:tr w14:paraId="5A630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44319FD9">
            <w:pPr>
              <w:spacing w:before="60" w:after="60"/>
            </w:pPr>
            <w:r>
              <w:rPr>
                <w:sz w:val="19"/>
              </w:rPr>
              <w:t>零值或极端值</w:t>
            </w:r>
          </w:p>
        </w:tc>
        <w:tc>
          <w:tcPr>
            <w:tcW w:w="2509" w:type="dxa"/>
          </w:tcPr>
          <w:p w14:paraId="595A21A8">
            <w:pPr>
              <w:spacing w:before="60" w:after="60"/>
            </w:pPr>
            <w:r>
              <w:rPr>
                <w:rFonts w:ascii="宋体" w:hAnsi="宋体" w:eastAsia="宋体" w:cs="宋体"/>
                <w:sz w:val="24"/>
                <w:szCs w:val="24"/>
              </w:rPr>
              <w:t>表C1中Switzerland的123条胆固醇全部为0；VA有49条胆固醇为0及1条血压为0；胆固醇最大603。</w:t>
            </w:r>
          </w:p>
        </w:tc>
        <w:tc>
          <w:tcPr>
            <w:tcW w:w="2509" w:type="dxa"/>
          </w:tcPr>
          <w:p w14:paraId="45195E87">
            <w:pPr>
              <w:spacing w:before="60" w:after="60"/>
            </w:pPr>
            <w:r>
              <w:rPr>
                <w:rFonts w:ascii="宋体" w:hAnsi="宋体" w:eastAsia="宋体" w:cs="宋体"/>
                <w:sz w:val="24"/>
                <w:szCs w:val="24"/>
              </w:rPr>
              <w:t>可疑零值可能拉低均值；极端值可能影响均值和模型，但不能仅凭数值认定错误。</w:t>
            </w:r>
          </w:p>
        </w:tc>
        <w:tc>
          <w:tcPr>
            <w:tcW w:w="2509" w:type="dxa"/>
          </w:tcPr>
          <w:p w14:paraId="463159E6">
            <w:pPr>
              <w:spacing w:before="60" w:after="60"/>
            </w:pPr>
            <w:r>
              <w:rPr>
                <w:rFonts w:ascii="宋体" w:hAnsi="宋体" w:eastAsia="宋体" w:cs="宋体"/>
                <w:sz w:val="24"/>
                <w:szCs w:val="24"/>
              </w:rPr>
              <w:t>查原始表单、缺失占位规则、单位、录入记录及复测结果。</w:t>
            </w:r>
          </w:p>
        </w:tc>
      </w:tr>
      <w:tr w14:paraId="51C7F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536295D4">
            <w:pPr>
              <w:spacing w:before="60" w:after="60"/>
            </w:pPr>
            <w:r>
              <w:rPr>
                <w:sz w:val="19"/>
              </w:rPr>
              <w:t>中心或批次</w:t>
            </w:r>
          </w:p>
        </w:tc>
        <w:tc>
          <w:tcPr>
            <w:tcW w:w="2509" w:type="dxa"/>
          </w:tcPr>
          <w:p w14:paraId="3A7603B0">
            <w:pPr>
              <w:spacing w:before="60" w:after="60"/>
            </w:pPr>
            <w:r>
              <w:rPr>
                <w:rFonts w:ascii="宋体" w:hAnsi="宋体" w:eastAsia="宋体" w:cs="宋体"/>
                <w:sz w:val="24"/>
                <w:szCs w:val="24"/>
              </w:rPr>
              <w:t>表C1、C2显示中心间零值、缺失及阳性比例不同。</w:t>
            </w:r>
          </w:p>
        </w:tc>
        <w:tc>
          <w:tcPr>
            <w:tcW w:w="2509" w:type="dxa"/>
          </w:tcPr>
          <w:p w14:paraId="7A245044">
            <w:pPr>
              <w:spacing w:before="60" w:after="60"/>
            </w:pPr>
            <w:r>
              <w:rPr>
                <w:rFonts w:ascii="宋体" w:hAnsi="宋体" w:eastAsia="宋体" w:cs="宋体"/>
                <w:sz w:val="24"/>
                <w:szCs w:val="24"/>
              </w:rPr>
              <w:t>合并结果可能受中心构成、测量流程或采样方式影响。</w:t>
            </w:r>
          </w:p>
        </w:tc>
        <w:tc>
          <w:tcPr>
            <w:tcW w:w="2509" w:type="dxa"/>
          </w:tcPr>
          <w:p w14:paraId="1B0CCB31">
            <w:pPr>
              <w:spacing w:before="60" w:after="60"/>
            </w:pPr>
            <w:r>
              <w:rPr>
                <w:rFonts w:ascii="宋体" w:hAnsi="宋体" w:eastAsia="宋体" w:cs="宋体"/>
                <w:sz w:val="24"/>
                <w:szCs w:val="24"/>
              </w:rPr>
              <w:t>查采样标准、仪器、测量协议和共同标准样本；当前不能断定存在技术批次效应。</w:t>
            </w:r>
          </w:p>
        </w:tc>
      </w:tr>
      <w:tr w14:paraId="522D0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3E62ABB6">
            <w:pPr>
              <w:spacing w:before="60" w:after="60"/>
            </w:pPr>
            <w:r>
              <w:rPr>
                <w:sz w:val="19"/>
              </w:rPr>
              <w:t>类别构成</w:t>
            </w:r>
          </w:p>
        </w:tc>
        <w:tc>
          <w:tcPr>
            <w:tcW w:w="2509" w:type="dxa"/>
          </w:tcPr>
          <w:p w14:paraId="387712F9">
            <w:pPr>
              <w:spacing w:before="60" w:after="60"/>
            </w:pPr>
            <w:r>
              <w:rPr>
                <w:rFonts w:ascii="宋体" w:hAnsi="宋体" w:eastAsia="宋体" w:cs="宋体"/>
                <w:sz w:val="24"/>
                <w:szCs w:val="24"/>
              </w:rPr>
              <w:t>表C2中全表num&gt;0为509条、num=0为411条；Switzerland为115条对8条。</w:t>
            </w:r>
          </w:p>
        </w:tc>
        <w:tc>
          <w:tcPr>
            <w:tcW w:w="2509" w:type="dxa"/>
          </w:tcPr>
          <w:p w14:paraId="11BC0A98">
            <w:pPr>
              <w:spacing w:before="60" w:after="60"/>
            </w:pPr>
            <w:r>
              <w:rPr>
                <w:rFonts w:hint="eastAsia" w:ascii="宋体" w:hAnsi="宋体" w:eastAsia="宋体" w:cs="宋体"/>
                <w:sz w:val="24"/>
                <w:szCs w:val="24"/>
                <w:lang w:val="en-US" w:eastAsia="zh-CN"/>
              </w:rPr>
              <w:t>总</w:t>
            </w:r>
            <w:r>
              <w:rPr>
                <w:rFonts w:ascii="宋体" w:hAnsi="宋体" w:eastAsia="宋体" w:cs="宋体"/>
                <w:sz w:val="24"/>
                <w:szCs w:val="24"/>
              </w:rPr>
              <w:t>体与单中心的类别比例不同，少数类别分析可能不稳定。</w:t>
            </w:r>
          </w:p>
        </w:tc>
        <w:tc>
          <w:tcPr>
            <w:tcW w:w="2509" w:type="dxa"/>
          </w:tcPr>
          <w:p w14:paraId="202925A5">
            <w:pPr>
              <w:spacing w:before="60" w:after="60"/>
            </w:pPr>
            <w:r>
              <w:rPr>
                <w:rFonts w:ascii="宋体" w:hAnsi="宋体" w:eastAsia="宋体" w:cs="宋体"/>
                <w:sz w:val="24"/>
                <w:szCs w:val="24"/>
              </w:rPr>
              <w:t>明确采用二分类还是0—4分类，并核查目标人群和各中心采样机制。</w:t>
            </w:r>
          </w:p>
        </w:tc>
      </w:tr>
      <w:tr w14:paraId="0FC73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4C3863EB">
            <w:pPr>
              <w:spacing w:before="60" w:after="60"/>
            </w:pPr>
            <w:r>
              <w:rPr>
                <w:sz w:val="19"/>
              </w:rPr>
              <w:t>测量误差或身份重复</w:t>
            </w:r>
          </w:p>
        </w:tc>
        <w:tc>
          <w:tcPr>
            <w:tcW w:w="2509" w:type="dxa"/>
          </w:tcPr>
          <w:p w14:paraId="10BC745B">
            <w:pPr>
              <w:spacing w:before="60" w:after="60"/>
            </w:pPr>
            <w:r>
              <w:rPr>
                <w:rFonts w:ascii="宋体" w:hAnsi="宋体" w:eastAsia="宋体" w:cs="宋体"/>
                <w:sz w:val="24"/>
                <w:szCs w:val="24"/>
              </w:rPr>
              <w:t>表C1说明14个临床字段完全重复的额外记录有2条；没有患者链接、复测或校准资料。</w:t>
            </w:r>
          </w:p>
        </w:tc>
        <w:tc>
          <w:tcPr>
            <w:tcW w:w="2509" w:type="dxa"/>
          </w:tcPr>
          <w:p w14:paraId="159E79E8">
            <w:pPr>
              <w:spacing w:before="60" w:after="60"/>
            </w:pPr>
            <w:r>
              <w:rPr>
                <w:rFonts w:ascii="宋体" w:hAnsi="宋体" w:eastAsia="宋体" w:cs="宋体"/>
                <w:sz w:val="24"/>
                <w:szCs w:val="24"/>
              </w:rPr>
              <w:t>若为重复患者可能破坏独立性；测量误差也可能影响比较。</w:t>
            </w:r>
          </w:p>
        </w:tc>
        <w:tc>
          <w:tcPr>
            <w:tcW w:w="2509" w:type="dxa"/>
          </w:tcPr>
          <w:p w14:paraId="7264A640">
            <w:pPr>
              <w:spacing w:before="60" w:after="60"/>
            </w:pPr>
            <w:r>
              <w:rPr>
                <w:rFonts w:ascii="宋体" w:hAnsi="宋体" w:eastAsia="宋体" w:cs="宋体"/>
                <w:sz w:val="24"/>
                <w:szCs w:val="24"/>
              </w:rPr>
              <w:t>当前不可判定是否同人重复或存在多大测量误差；需身份链接、测量时间、复测与校准资料。</w:t>
            </w:r>
          </w:p>
        </w:tc>
      </w:tr>
    </w:tbl>
    <w:p w14:paraId="59D5C416"/>
    <w:p w14:paraId="781389D2">
      <w:pPr>
        <w:keepNext/>
        <w:rPr>
          <w:lang w:eastAsia="zh-CN"/>
        </w:rPr>
      </w:pPr>
      <w:r>
        <w:rPr>
          <w:lang w:eastAsia="zh-CN"/>
        </w:rPr>
        <w:t>分组比较：利用表 C2分别判断全表二分类分组和Switzerland中心的类别构成，写出两个阳性比例。再比较原始0至4标签的频数，说明为什么“是否不平衡”必须指明分组口径；用3句作答。</w:t>
      </w:r>
    </w:p>
    <w:p w14:paraId="195FFC8C">
      <w:pPr>
        <w:rPr>
          <w:u w:val="single"/>
          <w:lang w:eastAsia="zh-CN"/>
        </w:rPr>
      </w:pPr>
      <w:r>
        <w:rPr>
          <w:u w:val="single"/>
          <w:lang w:eastAsia="zh-CN"/>
        </w:rPr>
        <w:t>全表二分类阳性比例为509÷920≈55.3%，阴性占44.7%，没有出现像Switzerland那样悬殊的二分类构成。</w:t>
      </w:r>
      <w:r>
        <w:rPr>
          <w:u w:val="single"/>
          <w:lang w:eastAsia="zh-CN"/>
        </w:rPr>
        <w:br w:type="textWrapping"/>
      </w:r>
      <w:r>
        <w:rPr>
          <w:u w:val="single"/>
          <w:lang w:eastAsia="zh-CN"/>
        </w:rPr>
        <w:t>Switzerland阳性比例为115÷123≈93.5%，阴性只有8条，中心内二分类明显不平衡。</w:t>
      </w:r>
      <w:r>
        <w:rPr>
          <w:u w:val="single"/>
          <w:lang w:eastAsia="zh-CN"/>
        </w:rPr>
        <w:br w:type="textWrapping"/>
      </w:r>
      <w:r>
        <w:rPr>
          <w:u w:val="single"/>
          <w:lang w:eastAsia="zh-CN"/>
        </w:rPr>
        <w:t>原始0—4标签分别有411、265、109、107、28条，五分类构成差异较大，因此判断“是否不平衡”必须说明采用哪个分组口径和哪个人群。</w:t>
      </w:r>
    </w:p>
    <w:p w14:paraId="124638CB">
      <w:pPr>
        <w:rPr>
          <w:lang w:eastAsia="zh-CN"/>
        </w:rPr>
      </w:pPr>
      <w:r>
        <w:rPr>
          <w:lang w:eastAsia="zh-CN"/>
        </w:rPr>
        <w:t>Q4优先级与未决成因：直接在追踪表第4行，根据表 C1写最先核实的问题、所需资料与仍未知的成因；“什么发现会改变判断”格写何种核查结果会改变分析，不另重复质量清单。</w:t>
      </w:r>
    </w:p>
    <w:p w14:paraId="2AFD7294">
      <w:pPr>
        <w:rPr>
          <w:lang w:eastAsia="zh-CN"/>
        </w:rPr>
      </w:pPr>
      <w:r>
        <w:rPr>
          <w:lang w:eastAsia="zh-CN"/>
        </w:rPr>
        <w:br w:type="page"/>
      </w:r>
    </w:p>
    <w:p w14:paraId="58215F65">
      <w:pPr>
        <w:pStyle w:val="3"/>
        <w:rPr>
          <w:lang w:eastAsia="zh-CN"/>
        </w:rPr>
      </w:pPr>
      <w:r>
        <w:rPr>
          <w:rFonts w:hint="eastAsia" w:ascii="宋体" w:hAnsi="宋体" w:eastAsia="宋体"/>
          <w:lang w:eastAsia="zh-CN"/>
        </w:rPr>
        <w:t>四、</w:t>
      </w:r>
      <w:r>
        <w:rPr>
          <w:lang w:eastAsia="zh-CN"/>
        </w:rPr>
        <w:t xml:space="preserve"> 处理后果与研究边界</w:t>
      </w:r>
    </w:p>
    <w:p w14:paraId="13559869">
      <w:pPr>
        <w:pStyle w:val="15"/>
      </w:pPr>
      <w:r>
        <w:rPr>
          <w:lang w:eastAsia="zh-CN"/>
        </w:rPr>
        <w:t>表 D1  每行一个中心。完整记录指13个特征都非空；零值不视作空缺，未做其他清洗。</w:t>
      </w:r>
      <w:r>
        <w:t>服务Q5。</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2839A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55C4AB24">
            <w:r>
              <w:rPr>
                <w:b/>
                <w:color w:val="FFFFFF"/>
              </w:rPr>
              <w:t>中心</w:t>
            </w:r>
          </w:p>
        </w:tc>
        <w:tc>
          <w:tcPr>
            <w:tcW w:w="2509" w:type="dxa"/>
            <w:shd w:val="clear" w:color="auto" w:fill="24586A"/>
          </w:tcPr>
          <w:p w14:paraId="74E66A5A">
            <w:r>
              <w:rPr>
                <w:b/>
                <w:color w:val="FFFFFF"/>
              </w:rPr>
              <w:t>原记录数</w:t>
            </w:r>
          </w:p>
        </w:tc>
        <w:tc>
          <w:tcPr>
            <w:tcW w:w="2509" w:type="dxa"/>
            <w:shd w:val="clear" w:color="auto" w:fill="24586A"/>
          </w:tcPr>
          <w:p w14:paraId="468AFC93">
            <w:r>
              <w:rPr>
                <w:b/>
                <w:color w:val="FFFFFF"/>
              </w:rPr>
              <w:t>完整记录数</w:t>
            </w:r>
          </w:p>
        </w:tc>
        <w:tc>
          <w:tcPr>
            <w:tcW w:w="2509" w:type="dxa"/>
            <w:shd w:val="clear" w:color="auto" w:fill="24586A"/>
          </w:tcPr>
          <w:p w14:paraId="5D08733C">
            <w:r>
              <w:rPr>
                <w:b/>
                <w:color w:val="FFFFFF"/>
              </w:rPr>
              <w:t>保留率%</w:t>
            </w:r>
          </w:p>
        </w:tc>
      </w:tr>
      <w:tr w14:paraId="3A1A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475C2FCE">
            <w:pPr>
              <w:spacing w:before="60" w:after="60"/>
            </w:pPr>
            <w:r>
              <w:rPr>
                <w:sz w:val="19"/>
              </w:rPr>
              <w:t>Cleveland</w:t>
            </w:r>
          </w:p>
        </w:tc>
        <w:tc>
          <w:tcPr>
            <w:tcW w:w="2509" w:type="dxa"/>
          </w:tcPr>
          <w:p w14:paraId="36A2DE09">
            <w:pPr>
              <w:spacing w:before="60" w:after="60"/>
            </w:pPr>
            <w:r>
              <w:rPr>
                <w:sz w:val="19"/>
              </w:rPr>
              <w:t>303</w:t>
            </w:r>
          </w:p>
        </w:tc>
        <w:tc>
          <w:tcPr>
            <w:tcW w:w="2509" w:type="dxa"/>
          </w:tcPr>
          <w:p w14:paraId="212CBDD6">
            <w:pPr>
              <w:spacing w:before="60" w:after="60"/>
            </w:pPr>
            <w:r>
              <w:rPr>
                <w:sz w:val="19"/>
              </w:rPr>
              <w:t>297</w:t>
            </w:r>
          </w:p>
        </w:tc>
        <w:tc>
          <w:tcPr>
            <w:tcW w:w="2509" w:type="dxa"/>
          </w:tcPr>
          <w:p w14:paraId="4C7B87EB">
            <w:pPr>
              <w:spacing w:before="60" w:after="60"/>
            </w:pPr>
            <w:r>
              <w:rPr>
                <w:sz w:val="19"/>
              </w:rPr>
              <w:t>98.0</w:t>
            </w:r>
          </w:p>
        </w:tc>
      </w:tr>
      <w:tr w14:paraId="3953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173D4F58">
            <w:pPr>
              <w:spacing w:before="60" w:after="60"/>
            </w:pPr>
            <w:r>
              <w:rPr>
                <w:sz w:val="19"/>
              </w:rPr>
              <w:t>Hungary</w:t>
            </w:r>
          </w:p>
        </w:tc>
        <w:tc>
          <w:tcPr>
            <w:tcW w:w="2509" w:type="dxa"/>
          </w:tcPr>
          <w:p w14:paraId="2619983F">
            <w:pPr>
              <w:spacing w:before="60" w:after="60"/>
            </w:pPr>
            <w:r>
              <w:rPr>
                <w:sz w:val="19"/>
              </w:rPr>
              <w:t>294</w:t>
            </w:r>
          </w:p>
        </w:tc>
        <w:tc>
          <w:tcPr>
            <w:tcW w:w="2509" w:type="dxa"/>
          </w:tcPr>
          <w:p w14:paraId="3EF261FC">
            <w:pPr>
              <w:spacing w:before="60" w:after="60"/>
            </w:pPr>
            <w:r>
              <w:rPr>
                <w:sz w:val="19"/>
              </w:rPr>
              <w:t>1</w:t>
            </w:r>
          </w:p>
        </w:tc>
        <w:tc>
          <w:tcPr>
            <w:tcW w:w="2509" w:type="dxa"/>
          </w:tcPr>
          <w:p w14:paraId="73A5C3C1">
            <w:pPr>
              <w:spacing w:before="60" w:after="60"/>
            </w:pPr>
            <w:r>
              <w:rPr>
                <w:sz w:val="19"/>
              </w:rPr>
              <w:t>0.3</w:t>
            </w:r>
          </w:p>
        </w:tc>
      </w:tr>
      <w:tr w14:paraId="5F6A1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5D14309F">
            <w:pPr>
              <w:spacing w:before="60" w:after="60"/>
            </w:pPr>
            <w:r>
              <w:rPr>
                <w:sz w:val="19"/>
              </w:rPr>
              <w:t>Switzerland</w:t>
            </w:r>
          </w:p>
        </w:tc>
        <w:tc>
          <w:tcPr>
            <w:tcW w:w="2509" w:type="dxa"/>
          </w:tcPr>
          <w:p w14:paraId="6A9A3A4C">
            <w:pPr>
              <w:spacing w:before="60" w:after="60"/>
            </w:pPr>
            <w:r>
              <w:rPr>
                <w:sz w:val="19"/>
              </w:rPr>
              <w:t>123</w:t>
            </w:r>
          </w:p>
        </w:tc>
        <w:tc>
          <w:tcPr>
            <w:tcW w:w="2509" w:type="dxa"/>
          </w:tcPr>
          <w:p w14:paraId="39BB5D16">
            <w:pPr>
              <w:spacing w:before="60" w:after="60"/>
            </w:pPr>
            <w:r>
              <w:rPr>
                <w:sz w:val="19"/>
              </w:rPr>
              <w:t>0</w:t>
            </w:r>
          </w:p>
        </w:tc>
        <w:tc>
          <w:tcPr>
            <w:tcW w:w="2509" w:type="dxa"/>
          </w:tcPr>
          <w:p w14:paraId="63EEE8E9">
            <w:pPr>
              <w:spacing w:before="60" w:after="60"/>
            </w:pPr>
            <w:r>
              <w:rPr>
                <w:sz w:val="19"/>
              </w:rPr>
              <w:t>0.0</w:t>
            </w:r>
          </w:p>
        </w:tc>
      </w:tr>
      <w:tr w14:paraId="65771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04F1A5C1">
            <w:pPr>
              <w:spacing w:before="60" w:after="60"/>
            </w:pPr>
            <w:r>
              <w:rPr>
                <w:sz w:val="19"/>
              </w:rPr>
              <w:t>VA Long Beach</w:t>
            </w:r>
          </w:p>
        </w:tc>
        <w:tc>
          <w:tcPr>
            <w:tcW w:w="2509" w:type="dxa"/>
          </w:tcPr>
          <w:p w14:paraId="45708DBE">
            <w:pPr>
              <w:spacing w:before="60" w:after="60"/>
            </w:pPr>
            <w:r>
              <w:rPr>
                <w:sz w:val="19"/>
              </w:rPr>
              <w:t>200</w:t>
            </w:r>
          </w:p>
        </w:tc>
        <w:tc>
          <w:tcPr>
            <w:tcW w:w="2509" w:type="dxa"/>
          </w:tcPr>
          <w:p w14:paraId="09FA8772">
            <w:pPr>
              <w:spacing w:before="60" w:after="60"/>
            </w:pPr>
            <w:r>
              <w:rPr>
                <w:sz w:val="19"/>
              </w:rPr>
              <w:t>1</w:t>
            </w:r>
          </w:p>
        </w:tc>
        <w:tc>
          <w:tcPr>
            <w:tcW w:w="2509" w:type="dxa"/>
          </w:tcPr>
          <w:p w14:paraId="6B2AD696">
            <w:pPr>
              <w:spacing w:before="60" w:after="60"/>
            </w:pPr>
            <w:r>
              <w:rPr>
                <w:sz w:val="19"/>
              </w:rPr>
              <w:t>0.5</w:t>
            </w:r>
          </w:p>
        </w:tc>
      </w:tr>
    </w:tbl>
    <w:p w14:paraId="25E7231B"/>
    <w:p w14:paraId="2F3A8618">
      <w:pPr>
        <w:pStyle w:val="15"/>
        <w:rPr>
          <w:lang w:eastAsia="zh-CN"/>
        </w:rPr>
      </w:pPr>
      <w:r>
        <w:rPr>
          <w:lang w:eastAsia="zh-CN"/>
        </w:rPr>
        <w:t>表 D2  Cleveland第1条真实记录的尺度转换。均值和标准差来自该中心303条记录；标准差分母用n。z=(原值−均值)/标准差。原单位见表B1；服务Q5。</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14:paraId="5AAB4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7" w:type="dxa"/>
            <w:shd w:val="clear" w:color="auto" w:fill="24586A"/>
          </w:tcPr>
          <w:p w14:paraId="733724E7">
            <w:r>
              <w:rPr>
                <w:b/>
                <w:color w:val="FFFFFF"/>
              </w:rPr>
              <w:t>变量</w:t>
            </w:r>
          </w:p>
        </w:tc>
        <w:tc>
          <w:tcPr>
            <w:tcW w:w="2007" w:type="dxa"/>
            <w:shd w:val="clear" w:color="auto" w:fill="24586A"/>
          </w:tcPr>
          <w:p w14:paraId="258F981F">
            <w:r>
              <w:rPr>
                <w:b/>
                <w:color w:val="FFFFFF"/>
              </w:rPr>
              <w:t>Cleveland第1条值</w:t>
            </w:r>
          </w:p>
        </w:tc>
        <w:tc>
          <w:tcPr>
            <w:tcW w:w="2007" w:type="dxa"/>
            <w:shd w:val="clear" w:color="auto" w:fill="24586A"/>
          </w:tcPr>
          <w:p w14:paraId="10CBADD0">
            <w:r>
              <w:rPr>
                <w:b/>
                <w:color w:val="FFFFFF"/>
              </w:rPr>
              <w:t>中心均值</w:t>
            </w:r>
          </w:p>
        </w:tc>
        <w:tc>
          <w:tcPr>
            <w:tcW w:w="2007" w:type="dxa"/>
            <w:shd w:val="clear" w:color="auto" w:fill="24586A"/>
          </w:tcPr>
          <w:p w14:paraId="70D7C227">
            <w:r>
              <w:rPr>
                <w:b/>
                <w:color w:val="FFFFFF"/>
              </w:rPr>
              <w:t>中心标准差</w:t>
            </w:r>
          </w:p>
        </w:tc>
        <w:tc>
          <w:tcPr>
            <w:tcW w:w="2007" w:type="dxa"/>
            <w:shd w:val="clear" w:color="auto" w:fill="24586A"/>
          </w:tcPr>
          <w:p w14:paraId="204037D9">
            <w:r>
              <w:rPr>
                <w:b/>
                <w:color w:val="FFFFFF"/>
              </w:rPr>
              <w:t>转换后值</w:t>
            </w:r>
          </w:p>
        </w:tc>
      </w:tr>
      <w:tr w14:paraId="601C9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77AACF09">
            <w:pPr>
              <w:spacing w:before="60" w:after="60"/>
            </w:pPr>
            <w:r>
              <w:rPr>
                <w:sz w:val="19"/>
              </w:rPr>
              <w:t>年龄</w:t>
            </w:r>
          </w:p>
        </w:tc>
        <w:tc>
          <w:tcPr>
            <w:tcW w:w="2007" w:type="dxa"/>
          </w:tcPr>
          <w:p w14:paraId="6ED59190">
            <w:pPr>
              <w:spacing w:before="60" w:after="60"/>
            </w:pPr>
            <w:r>
              <w:rPr>
                <w:sz w:val="19"/>
              </w:rPr>
              <w:t>63.0</w:t>
            </w:r>
          </w:p>
        </w:tc>
        <w:tc>
          <w:tcPr>
            <w:tcW w:w="2007" w:type="dxa"/>
          </w:tcPr>
          <w:p w14:paraId="123E46EA">
            <w:pPr>
              <w:spacing w:before="60" w:after="60"/>
            </w:pPr>
            <w:r>
              <w:rPr>
                <w:sz w:val="19"/>
              </w:rPr>
              <w:t>54.439</w:t>
            </w:r>
          </w:p>
        </w:tc>
        <w:tc>
          <w:tcPr>
            <w:tcW w:w="2007" w:type="dxa"/>
          </w:tcPr>
          <w:p w14:paraId="7A332D63">
            <w:pPr>
              <w:spacing w:before="60" w:after="60"/>
            </w:pPr>
            <w:r>
              <w:rPr>
                <w:sz w:val="19"/>
              </w:rPr>
              <w:t>9.024</w:t>
            </w:r>
          </w:p>
        </w:tc>
        <w:tc>
          <w:tcPr>
            <w:tcW w:w="2007" w:type="dxa"/>
          </w:tcPr>
          <w:p w14:paraId="18611984">
            <w:pPr>
              <w:spacing w:before="60" w:after="60"/>
            </w:pPr>
            <w:r>
              <w:rPr>
                <w:sz w:val="19"/>
              </w:rPr>
              <w:t>0.949</w:t>
            </w:r>
          </w:p>
        </w:tc>
      </w:tr>
      <w:tr w14:paraId="096E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449289FA">
            <w:pPr>
              <w:spacing w:before="60" w:after="60"/>
            </w:pPr>
            <w:r>
              <w:rPr>
                <w:sz w:val="19"/>
              </w:rPr>
              <w:t>静息血压</w:t>
            </w:r>
          </w:p>
        </w:tc>
        <w:tc>
          <w:tcPr>
            <w:tcW w:w="2007" w:type="dxa"/>
          </w:tcPr>
          <w:p w14:paraId="44C4089F">
            <w:pPr>
              <w:spacing w:before="60" w:after="60"/>
            </w:pPr>
            <w:r>
              <w:rPr>
                <w:sz w:val="19"/>
              </w:rPr>
              <w:t>145.0</w:t>
            </w:r>
          </w:p>
        </w:tc>
        <w:tc>
          <w:tcPr>
            <w:tcW w:w="2007" w:type="dxa"/>
          </w:tcPr>
          <w:p w14:paraId="2F8B9C92">
            <w:pPr>
              <w:spacing w:before="60" w:after="60"/>
            </w:pPr>
            <w:r>
              <w:rPr>
                <w:sz w:val="19"/>
              </w:rPr>
              <w:t>131.69</w:t>
            </w:r>
          </w:p>
        </w:tc>
        <w:tc>
          <w:tcPr>
            <w:tcW w:w="2007" w:type="dxa"/>
          </w:tcPr>
          <w:p w14:paraId="1A025A98">
            <w:pPr>
              <w:spacing w:before="60" w:after="60"/>
            </w:pPr>
            <w:r>
              <w:rPr>
                <w:sz w:val="19"/>
              </w:rPr>
              <w:t>17.571</w:t>
            </w:r>
          </w:p>
        </w:tc>
        <w:tc>
          <w:tcPr>
            <w:tcW w:w="2007" w:type="dxa"/>
          </w:tcPr>
          <w:p w14:paraId="675A2C9E">
            <w:pPr>
              <w:spacing w:before="60" w:after="60"/>
            </w:pPr>
            <w:r>
              <w:rPr>
                <w:sz w:val="19"/>
              </w:rPr>
              <w:t>0.758</w:t>
            </w:r>
          </w:p>
        </w:tc>
      </w:tr>
      <w:tr w14:paraId="29A3D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7328A4BD">
            <w:pPr>
              <w:spacing w:before="60" w:after="60"/>
            </w:pPr>
            <w:r>
              <w:rPr>
                <w:sz w:val="19"/>
              </w:rPr>
              <w:t>胆固醇</w:t>
            </w:r>
          </w:p>
        </w:tc>
        <w:tc>
          <w:tcPr>
            <w:tcW w:w="2007" w:type="dxa"/>
          </w:tcPr>
          <w:p w14:paraId="7944DADF">
            <w:pPr>
              <w:spacing w:before="60" w:after="60"/>
            </w:pPr>
            <w:r>
              <w:rPr>
                <w:sz w:val="19"/>
              </w:rPr>
              <w:t>233.0</w:t>
            </w:r>
          </w:p>
        </w:tc>
        <w:tc>
          <w:tcPr>
            <w:tcW w:w="2007" w:type="dxa"/>
          </w:tcPr>
          <w:p w14:paraId="618D92B9">
            <w:pPr>
              <w:spacing w:before="60" w:after="60"/>
            </w:pPr>
            <w:r>
              <w:rPr>
                <w:sz w:val="19"/>
              </w:rPr>
              <w:t>246.693</w:t>
            </w:r>
          </w:p>
        </w:tc>
        <w:tc>
          <w:tcPr>
            <w:tcW w:w="2007" w:type="dxa"/>
          </w:tcPr>
          <w:p w14:paraId="0F42AAD6">
            <w:pPr>
              <w:spacing w:before="60" w:after="60"/>
            </w:pPr>
            <w:r>
              <w:rPr>
                <w:sz w:val="19"/>
              </w:rPr>
              <w:t>51.691</w:t>
            </w:r>
          </w:p>
        </w:tc>
        <w:tc>
          <w:tcPr>
            <w:tcW w:w="2007" w:type="dxa"/>
          </w:tcPr>
          <w:p w14:paraId="0BA08F3D">
            <w:pPr>
              <w:spacing w:before="60" w:after="60"/>
            </w:pPr>
            <w:r>
              <w:rPr>
                <w:sz w:val="19"/>
              </w:rPr>
              <w:t>-0.265</w:t>
            </w:r>
          </w:p>
        </w:tc>
      </w:tr>
    </w:tbl>
    <w:p w14:paraId="0CE95226"/>
    <w:p w14:paraId="6E012563">
      <w:pPr>
        <w:rPr>
          <w:lang w:eastAsia="zh-CN"/>
        </w:rPr>
      </w:pPr>
      <w:r>
        <w:rPr>
          <w:lang w:eastAsia="zh-CN"/>
        </w:rPr>
        <w:t>编码对照：同一份胸痛信息可用1、2、3、4编码，也可重命名为10、20、40、80，类别含义均保持不变。标准化后的年龄仍可能与中心、测量流程或缺失机制有关。这里只展示变换后的数值，未评估任何模型。</w:t>
      </w:r>
    </w:p>
    <w:p w14:paraId="3D043FE6">
      <w:pPr>
        <w:pStyle w:val="15"/>
      </w:pPr>
      <w:r>
        <w:rPr>
          <w:lang w:eastAsia="zh-CN"/>
        </w:rPr>
        <w:t>表 D3  五个教学示意情境；不是920条心脏病记录的一部分。全部输入如下，单位与观察层级见各行。</w:t>
      </w:r>
      <w:r>
        <w:t>服务Q6。</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5976"/>
        <w:gridCol w:w="2880"/>
      </w:tblGrid>
      <w:tr w14:paraId="2FFB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24" w:type="dxa"/>
            <w:shd w:val="clear" w:color="auto" w:fill="24586A"/>
          </w:tcPr>
          <w:p w14:paraId="67143AFC">
            <w:r>
              <w:rPr>
                <w:b/>
                <w:color w:val="FFFFFF"/>
              </w:rPr>
              <w:t>情境</w:t>
            </w:r>
          </w:p>
        </w:tc>
        <w:tc>
          <w:tcPr>
            <w:tcW w:w="5976" w:type="dxa"/>
            <w:shd w:val="clear" w:color="auto" w:fill="24586A"/>
          </w:tcPr>
          <w:p w14:paraId="0E27CCFC">
            <w:r>
              <w:rPr>
                <w:b/>
                <w:color w:val="FFFFFF"/>
              </w:rPr>
              <w:t>已知信息</w:t>
            </w:r>
          </w:p>
        </w:tc>
        <w:tc>
          <w:tcPr>
            <w:tcW w:w="2880" w:type="dxa"/>
            <w:shd w:val="clear" w:color="auto" w:fill="24586A"/>
          </w:tcPr>
          <w:p w14:paraId="27EFA78E">
            <w:r>
              <w:rPr>
                <w:b/>
                <w:color w:val="FFFFFF"/>
              </w:rPr>
              <w:t>补充记录</w:t>
            </w:r>
          </w:p>
        </w:tc>
      </w:tr>
      <w:tr w14:paraId="37A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6751C0A0">
            <w:pPr>
              <w:spacing w:before="60" w:after="60"/>
            </w:pPr>
            <w:r>
              <w:rPr>
                <w:sz w:val="19"/>
              </w:rPr>
              <w:t>随访</w:t>
            </w:r>
          </w:p>
        </w:tc>
        <w:tc>
          <w:tcPr>
            <w:tcW w:w="5976" w:type="dxa"/>
          </w:tcPr>
          <w:p w14:paraId="4657A246">
            <w:pPr>
              <w:spacing w:before="60" w:after="60"/>
              <w:rPr>
                <w:lang w:eastAsia="zh-CN"/>
              </w:rPr>
            </w:pPr>
            <w:r>
              <w:rPr>
                <w:sz w:val="19"/>
                <w:lang w:eastAsia="zh-CN"/>
              </w:rPr>
              <w:t>甲：观察12月后发生事件；乙：观察12月结束，尚未发生事件</w:t>
            </w:r>
          </w:p>
        </w:tc>
        <w:tc>
          <w:tcPr>
            <w:tcW w:w="2880" w:type="dxa"/>
          </w:tcPr>
          <w:p w14:paraId="2AF943B4">
            <w:pPr>
              <w:spacing w:before="60" w:after="60"/>
            </w:pPr>
            <w:r>
              <w:rPr>
                <w:sz w:val="19"/>
              </w:rPr>
              <w:t>甲乙的观察时长相同</w:t>
            </w:r>
          </w:p>
        </w:tc>
      </w:tr>
      <w:tr w14:paraId="3A67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2000EE28">
            <w:pPr>
              <w:spacing w:before="60" w:after="60"/>
            </w:pPr>
            <w:r>
              <w:rPr>
                <w:sz w:val="19"/>
              </w:rPr>
              <w:t>分期与计数</w:t>
            </w:r>
          </w:p>
        </w:tc>
        <w:tc>
          <w:tcPr>
            <w:tcW w:w="5976" w:type="dxa"/>
          </w:tcPr>
          <w:p w14:paraId="5EBD2BD4">
            <w:pPr>
              <w:spacing w:before="60" w:after="60"/>
              <w:rPr>
                <w:lang w:eastAsia="zh-CN"/>
              </w:rPr>
            </w:pPr>
            <w:r>
              <w:rPr>
                <w:sz w:val="19"/>
                <w:lang w:eastAsia="zh-CN"/>
              </w:rPr>
              <w:t>某独立示意实验：病期I、II、III；突变数0、1、4</w:t>
            </w:r>
          </w:p>
        </w:tc>
        <w:tc>
          <w:tcPr>
            <w:tcW w:w="2880" w:type="dxa"/>
          </w:tcPr>
          <w:p w14:paraId="1A473FCE">
            <w:pPr>
              <w:spacing w:before="60" w:after="60"/>
              <w:rPr>
                <w:lang w:eastAsia="zh-CN"/>
              </w:rPr>
            </w:pPr>
            <w:r>
              <w:rPr>
                <w:sz w:val="19"/>
                <w:lang w:eastAsia="zh-CN"/>
              </w:rPr>
              <w:t>分期标签不提供等距保证</w:t>
            </w:r>
          </w:p>
        </w:tc>
      </w:tr>
      <w:tr w14:paraId="02F9D852">
        <w:tblPrEx>
          <w:tblCellMar>
            <w:top w:w="0" w:type="dxa"/>
            <w:left w:w="108" w:type="dxa"/>
            <w:bottom w:w="0" w:type="dxa"/>
            <w:right w:w="108" w:type="dxa"/>
          </w:tblCellMar>
        </w:tblPrEx>
        <w:trPr>
          <w:cantSplit/>
        </w:trPr>
        <w:tc>
          <w:tcPr>
            <w:tcW w:w="1224" w:type="dxa"/>
          </w:tcPr>
          <w:p w14:paraId="30FA8DFB">
            <w:pPr>
              <w:spacing w:before="60" w:after="60"/>
            </w:pPr>
            <w:r>
              <w:rPr>
                <w:sz w:val="19"/>
              </w:rPr>
              <w:t>单细胞</w:t>
            </w:r>
          </w:p>
        </w:tc>
        <w:tc>
          <w:tcPr>
            <w:tcW w:w="5976" w:type="dxa"/>
          </w:tcPr>
          <w:p w14:paraId="1725AE27">
            <w:pPr>
              <w:spacing w:before="60" w:after="60"/>
              <w:rPr>
                <w:lang w:eastAsia="zh-CN"/>
              </w:rPr>
            </w:pPr>
            <w:r>
              <w:rPr>
                <w:sz w:val="19"/>
                <w:lang w:eastAsia="zh-CN"/>
              </w:rPr>
              <w:t>3位供者，每人100个细胞，每个细胞测20000个基因</w:t>
            </w:r>
          </w:p>
        </w:tc>
        <w:tc>
          <w:tcPr>
            <w:tcW w:w="2880" w:type="dxa"/>
          </w:tcPr>
          <w:p w14:paraId="1B96CB16">
            <w:pPr>
              <w:spacing w:before="60" w:after="60"/>
              <w:rPr>
                <w:lang w:eastAsia="zh-CN"/>
              </w:rPr>
            </w:pPr>
            <w:r>
              <w:rPr>
                <w:sz w:val="19"/>
                <w:lang w:eastAsia="zh-CN"/>
              </w:rPr>
              <w:t>另有供者编号与测序批次</w:t>
            </w:r>
          </w:p>
        </w:tc>
      </w:tr>
      <w:tr w14:paraId="470F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5EC86A6">
            <w:pPr>
              <w:spacing w:before="60" w:after="60"/>
            </w:pPr>
            <w:r>
              <w:rPr>
                <w:sz w:val="19"/>
              </w:rPr>
              <w:t>影像</w:t>
            </w:r>
          </w:p>
        </w:tc>
        <w:tc>
          <w:tcPr>
            <w:tcW w:w="5976" w:type="dxa"/>
          </w:tcPr>
          <w:p w14:paraId="1DF66560">
            <w:pPr>
              <w:spacing w:before="60" w:after="60"/>
              <w:rPr>
                <w:lang w:eastAsia="zh-CN"/>
              </w:rPr>
            </w:pPr>
            <w:r>
              <w:rPr>
                <w:sz w:val="19"/>
                <w:lang w:eastAsia="zh-CN"/>
              </w:rPr>
              <w:t>20位受试者，每人2张64×64灰度图</w:t>
            </w:r>
          </w:p>
        </w:tc>
        <w:tc>
          <w:tcPr>
            <w:tcW w:w="2880" w:type="dxa"/>
          </w:tcPr>
          <w:p w14:paraId="109BE0E8">
            <w:pPr>
              <w:spacing w:before="60" w:after="60"/>
              <w:rPr>
                <w:lang w:eastAsia="zh-CN"/>
              </w:rPr>
            </w:pPr>
            <w:r>
              <w:rPr>
                <w:sz w:val="19"/>
                <w:lang w:eastAsia="zh-CN"/>
              </w:rPr>
              <w:t>按图像建表并保留受试者编号</w:t>
            </w:r>
          </w:p>
        </w:tc>
      </w:tr>
      <w:tr w14:paraId="6D5C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4429141">
            <w:pPr>
              <w:spacing w:before="60" w:after="60"/>
            </w:pPr>
            <w:r>
              <w:rPr>
                <w:sz w:val="19"/>
              </w:rPr>
              <w:t>测量核查</w:t>
            </w:r>
          </w:p>
        </w:tc>
        <w:tc>
          <w:tcPr>
            <w:tcW w:w="5976" w:type="dxa"/>
          </w:tcPr>
          <w:p w14:paraId="48CB4580">
            <w:pPr>
              <w:spacing w:before="60" w:after="60"/>
              <w:rPr>
                <w:lang w:eastAsia="zh-CN"/>
              </w:rPr>
            </w:pPr>
            <w:r>
              <w:rPr>
                <w:sz w:val="19"/>
                <w:lang w:eastAsia="zh-CN"/>
              </w:rPr>
              <w:t>同一标准样本：仪器甲重复100、101、99；乙重复120、121、119</w:t>
            </w:r>
          </w:p>
        </w:tc>
        <w:tc>
          <w:tcPr>
            <w:tcW w:w="2880" w:type="dxa"/>
          </w:tcPr>
          <w:p w14:paraId="39362601">
            <w:pPr>
              <w:spacing w:before="60" w:after="60"/>
              <w:rPr>
                <w:lang w:eastAsia="zh-CN"/>
              </w:rPr>
            </w:pPr>
            <w:r>
              <w:rPr>
                <w:sz w:val="19"/>
                <w:lang w:eastAsia="zh-CN"/>
              </w:rPr>
              <w:t>任意单位；样本相同；未提供校准记录</w:t>
            </w:r>
          </w:p>
        </w:tc>
      </w:tr>
    </w:tbl>
    <w:p w14:paraId="196894B5">
      <w:pPr>
        <w:rPr>
          <w:lang w:eastAsia="zh-CN"/>
        </w:rPr>
      </w:pPr>
    </w:p>
    <w:p w14:paraId="5C1DA4B7">
      <w:pPr>
        <w:rPr>
          <w:lang w:eastAsia="zh-CN"/>
        </w:rPr>
      </w:pPr>
      <w:r>
        <w:rPr>
          <w:lang w:eastAsia="zh-CN"/>
        </w:rPr>
        <w:br w:type="page"/>
      </w:r>
    </w:p>
    <w:p w14:paraId="7844ECD3">
      <w:pPr>
        <w:pStyle w:val="3"/>
        <w:rPr>
          <w:lang w:eastAsia="zh-CN"/>
        </w:rPr>
      </w:pPr>
      <w:r>
        <w:rPr>
          <w:lang w:eastAsia="zh-CN"/>
        </w:rPr>
        <w:t>Q5 处理选择的代价</w:t>
      </w:r>
    </w:p>
    <w:p w14:paraId="073E4D85">
      <w:pPr>
        <w:rPr>
          <w:lang w:eastAsia="zh-CN"/>
        </w:rPr>
      </w:pPr>
      <w:r>
        <w:rPr>
          <w:lang w:eastAsia="zh-CN"/>
        </w:rPr>
        <w:t>必学：删除记录对人群构成的影响、编码不应添加不存在的数量关系、标准化的用途与限制。资源：R5及表 D1、表 D2。</w:t>
      </w:r>
    </w:p>
    <w:p w14:paraId="7C30AC52">
      <w:pPr>
        <w:keepNext/>
        <w:rPr>
          <w:lang w:eastAsia="zh-CN"/>
        </w:rPr>
      </w:pPr>
      <w:r>
        <w:rPr>
          <w:lang w:eastAsia="zh-CN"/>
        </w:rPr>
        <w:t>筛选后果：从表 D1读出完整记录总数，计算其中Cleveland所占比例，并与原表比例比较。用3句说明这会怎样改变“描述四中心患者”的任务，以及是否足以支持选项C；更新追踪表第5行。</w:t>
      </w:r>
    </w:p>
    <w:p w14:paraId="25D0338E">
      <w:pPr>
        <w:rPr>
          <w:rFonts w:ascii="宋体" w:hAnsi="宋体" w:eastAsia="宋体" w:cs="宋体"/>
          <w:sz w:val="24"/>
          <w:szCs w:val="24"/>
          <w:u w:val="single"/>
        </w:rPr>
      </w:pPr>
      <w:r>
        <w:rPr>
          <w:rFonts w:ascii="宋体" w:hAnsi="宋体" w:eastAsia="宋体" w:cs="宋体"/>
          <w:sz w:val="24"/>
          <w:szCs w:val="24"/>
          <w:u w:val="single"/>
        </w:rPr>
        <w:t>表D1中完整记录总数为297+1+0+1=299条，其中Cleveland占297÷299≈99.3%。</w:t>
      </w:r>
      <w:r>
        <w:rPr>
          <w:rFonts w:ascii="宋体" w:hAnsi="宋体" w:eastAsia="宋体" w:cs="宋体"/>
          <w:sz w:val="24"/>
          <w:szCs w:val="24"/>
          <w:u w:val="single"/>
        </w:rPr>
        <w:br w:type="textWrapping"/>
      </w:r>
      <w:r>
        <w:rPr>
          <w:rFonts w:ascii="宋体" w:hAnsi="宋体" w:eastAsia="宋体" w:cs="宋体"/>
          <w:sz w:val="24"/>
          <w:szCs w:val="24"/>
          <w:u w:val="single"/>
        </w:rPr>
        <w:t>原表Cleveland占303÷920≈32.9%，因此删除全部缺失行会使原本的四中心样本几乎变成Cleveland样本。</w:t>
      </w:r>
      <w:r>
        <w:rPr>
          <w:rFonts w:ascii="宋体" w:hAnsi="宋体" w:eastAsia="宋体" w:cs="宋体"/>
          <w:sz w:val="24"/>
          <w:szCs w:val="24"/>
          <w:u w:val="single"/>
        </w:rPr>
        <w:br w:type="textWrapping"/>
      </w:r>
      <w:r>
        <w:rPr>
          <w:rFonts w:ascii="宋体" w:hAnsi="宋体" w:eastAsia="宋体" w:cs="宋体"/>
          <w:sz w:val="24"/>
          <w:szCs w:val="24"/>
          <w:u w:val="single"/>
        </w:rPr>
        <w:t>这足以反对用完整案例代表四中心，并支持考虑C限制使用，但不能仅凭保留率就断定Cleveland代表其他中心或整个患者人群。</w:t>
      </w:r>
    </w:p>
    <w:p w14:paraId="64C4C8CE">
      <w:pPr>
        <w:rPr>
          <w:lang w:eastAsia="zh-CN"/>
        </w:rPr>
      </w:pPr>
      <w:r>
        <w:rPr>
          <w:lang w:eastAsia="zh-CN"/>
        </w:rPr>
        <w:t>处理决策表：为了具体化总方案，比较表 C1、表 D1与表 D2；每行只写一句“决定及理由；需检查或会停止的发现”。“先核实再决定”是有效选择；可引用Q4清单，避免抄写相同内容。</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7128"/>
      </w:tblGrid>
      <w:tr w14:paraId="73F2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80" w:type="dxa"/>
            <w:shd w:val="clear" w:color="auto" w:fill="24586A"/>
          </w:tcPr>
          <w:p w14:paraId="1F325F5B">
            <w:r>
              <w:rPr>
                <w:b/>
                <w:color w:val="FFFFFF"/>
              </w:rPr>
              <w:t>候选操作</w:t>
            </w:r>
          </w:p>
        </w:tc>
        <w:tc>
          <w:tcPr>
            <w:tcW w:w="7128" w:type="dxa"/>
            <w:shd w:val="clear" w:color="auto" w:fill="24586A"/>
          </w:tcPr>
          <w:p w14:paraId="41FEC4F5">
            <w:pPr>
              <w:rPr>
                <w:lang w:eastAsia="zh-CN"/>
              </w:rPr>
            </w:pPr>
            <w:r>
              <w:rPr>
                <w:b/>
                <w:color w:val="FFFFFF"/>
                <w:lang w:eastAsia="zh-CN"/>
              </w:rPr>
              <w:t>一句写明决定及理由；需检查或停止的发现</w:t>
            </w:r>
          </w:p>
        </w:tc>
      </w:tr>
      <w:tr w14:paraId="4A9A3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880" w:type="dxa"/>
          </w:tcPr>
          <w:p w14:paraId="5DD08015">
            <w:pPr>
              <w:spacing w:before="60" w:after="60"/>
            </w:pPr>
            <w:r>
              <w:rPr>
                <w:sz w:val="19"/>
              </w:rPr>
              <w:t>删除全部缺失行</w:t>
            </w:r>
          </w:p>
        </w:tc>
        <w:tc>
          <w:tcPr>
            <w:tcW w:w="7128" w:type="dxa"/>
          </w:tcPr>
          <w:p w14:paraId="21A99BEF">
            <w:pPr>
              <w:spacing w:before="60" w:after="60"/>
            </w:pPr>
            <w:r>
              <w:rPr>
                <w:rFonts w:ascii="宋体" w:hAnsi="宋体" w:eastAsia="宋体" w:cs="宋体"/>
                <w:sz w:val="24"/>
                <w:szCs w:val="24"/>
              </w:rPr>
              <w:t>不作为四中心分析的默认处理，因为剩余记录99.3%来自Cleveland；若不能说明删行后的研究对象及选择偏差，则停止将结果解释为四中心情况。</w:t>
            </w:r>
          </w:p>
        </w:tc>
      </w:tr>
      <w:tr w14:paraId="4D15F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880" w:type="dxa"/>
          </w:tcPr>
          <w:p w14:paraId="10B86EDC">
            <w:pPr>
              <w:spacing w:before="60" w:after="60"/>
            </w:pPr>
            <w:r>
              <w:rPr>
                <w:sz w:val="19"/>
              </w:rPr>
              <w:t>将可疑零值改为空缺</w:t>
            </w:r>
          </w:p>
        </w:tc>
        <w:tc>
          <w:tcPr>
            <w:tcW w:w="7128" w:type="dxa"/>
          </w:tcPr>
          <w:p w14:paraId="13D07070">
            <w:pPr>
              <w:spacing w:before="60" w:after="60"/>
            </w:pPr>
            <w:r>
              <w:rPr>
                <w:rFonts w:ascii="宋体" w:hAnsi="宋体" w:eastAsia="宋体" w:cs="宋体"/>
                <w:sz w:val="24"/>
                <w:szCs w:val="24"/>
              </w:rPr>
              <w:t>先核实再决定，只有确认0代表未测或占位时才转换，并保留修改记录；若语义无法确认，暂停相关字段分析。</w:t>
            </w:r>
          </w:p>
        </w:tc>
      </w:tr>
      <w:tr w14:paraId="5DCA2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76" w:hRule="atLeast"/>
        </w:trPr>
        <w:tc>
          <w:tcPr>
            <w:tcW w:w="2880" w:type="dxa"/>
          </w:tcPr>
          <w:p w14:paraId="740B1BC9">
            <w:pPr>
              <w:spacing w:before="60" w:after="60"/>
              <w:rPr>
                <w:lang w:eastAsia="zh-CN"/>
              </w:rPr>
            </w:pPr>
            <w:r>
              <w:rPr>
                <w:sz w:val="19"/>
                <w:lang w:eastAsia="zh-CN"/>
              </w:rPr>
              <w:t>将无序类别直接按编号当数量</w:t>
            </w:r>
          </w:p>
        </w:tc>
        <w:tc>
          <w:tcPr>
            <w:tcW w:w="7128" w:type="dxa"/>
          </w:tcPr>
          <w:p w14:paraId="14159761">
            <w:pPr>
              <w:spacing w:before="60" w:after="60"/>
              <w:rPr>
                <w:lang w:eastAsia="zh-CN"/>
              </w:rPr>
            </w:pPr>
            <w:r>
              <w:rPr>
                <w:rFonts w:ascii="宋体" w:hAnsi="宋体" w:eastAsia="宋体" w:cs="宋体"/>
                <w:sz w:val="24"/>
                <w:szCs w:val="24"/>
              </w:rPr>
              <w:t>不采用，因为会加入不存在的大小和距离关系，应使用类别频数或指示变量；只有获得明确数量含义才重新考虑数值处理。</w:t>
            </w:r>
          </w:p>
        </w:tc>
      </w:tr>
      <w:tr w14:paraId="4BD78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880" w:type="dxa"/>
          </w:tcPr>
          <w:p w14:paraId="70FE4A48">
            <w:pPr>
              <w:spacing w:before="60" w:after="60"/>
            </w:pPr>
            <w:r>
              <w:rPr>
                <w:sz w:val="19"/>
              </w:rPr>
              <w:t>标准化数值特征</w:t>
            </w:r>
          </w:p>
        </w:tc>
        <w:tc>
          <w:tcPr>
            <w:tcW w:w="7128" w:type="dxa"/>
          </w:tcPr>
          <w:p w14:paraId="35481671">
            <w:pPr>
              <w:spacing w:before="60" w:after="60"/>
            </w:pPr>
            <w:r>
              <w:rPr>
                <w:rFonts w:ascii="宋体" w:hAnsi="宋体" w:eastAsia="宋体" w:cs="宋体"/>
                <w:sz w:val="24"/>
                <w:szCs w:val="24"/>
              </w:rPr>
              <w:t>根据优化、正则化和尺度比较的需要决定，先处理已确认的编码与质量问题；若标准差为0或数值语义未确认，则不直接进行z标准化。</w:t>
            </w:r>
          </w:p>
        </w:tc>
      </w:tr>
    </w:tbl>
    <w:p w14:paraId="62EE5E1C"/>
    <w:p w14:paraId="542068E1">
      <w:pPr>
        <w:keepNext/>
        <w:rPr>
          <w:lang w:eastAsia="zh-CN"/>
        </w:rPr>
      </w:pPr>
      <w:r>
        <w:rPr>
          <w:lang w:eastAsia="zh-CN"/>
        </w:rPr>
        <w:t>尺度复核：按表 D2公式核算第1条记录的年龄转换值（保留两位小数），再解释为什么将胸痛重新编号会改变其数值均值但不改变类别含义。修订课堂表的标准化栏，用两句注明方法依赖条件；最后把尚缺的零值核查写入追踪表第5行。</w:t>
      </w:r>
    </w:p>
    <w:p w14:paraId="75E5E6F4">
      <w:pPr>
        <w:pStyle w:val="30"/>
        <w:keepNext w:val="0"/>
        <w:keepLines w:val="0"/>
        <w:widowControl/>
        <w:suppressLineNumbers w:val="0"/>
        <w:rPr>
          <w:rFonts w:hint="eastAsia" w:ascii="宋体" w:hAnsi="宋体" w:eastAsia="宋体" w:cs="宋体"/>
          <w:u w:val="single"/>
        </w:rPr>
      </w:pPr>
      <w:r>
        <w:rPr>
          <w:rFonts w:hint="eastAsia" w:ascii="宋体" w:hAnsi="宋体" w:eastAsia="宋体" w:cs="宋体"/>
          <w:u w:val="single"/>
        </w:rPr>
        <w:t>年龄转换值：</w:t>
      </w:r>
    </w:p>
    <w:p w14:paraId="6971D984">
      <w:pPr>
        <w:keepNext w:val="0"/>
        <w:keepLines w:val="0"/>
        <w:widowControl/>
        <w:suppressLineNumbers w:val="0"/>
        <w:jc w:val="left"/>
        <w:rPr>
          <w:rFonts w:hint="eastAsia" w:ascii="宋体" w:hAnsi="宋体" w:eastAsia="宋体" w:cs="宋体"/>
          <w:u w:val="single"/>
        </w:rPr>
      </w:pPr>
      <w:r>
        <w:rPr>
          <w:rFonts w:hint="eastAsia" w:ascii="宋体" w:hAnsi="宋体" w:eastAsia="宋体" w:cs="宋体"/>
          <w:color w:val="183B4A"/>
          <w:kern w:val="0"/>
          <w:sz w:val="24"/>
          <w:szCs w:val="24"/>
          <w:u w:val="single"/>
          <w:lang w:val="en-US" w:eastAsia="zh-CN" w:bidi="ar"/>
        </w:rPr>
        <w:t>z=（63-54.439）/（9.024）≈0.9487≈0.95</w:t>
      </w:r>
    </w:p>
    <w:p w14:paraId="22BE1461">
      <w:pPr>
        <w:pStyle w:val="30"/>
        <w:keepNext w:val="0"/>
        <w:keepLines w:val="0"/>
        <w:widowControl/>
        <w:suppressLineNumbers w:val="0"/>
        <w:ind w:right="720"/>
        <w:rPr>
          <w:rFonts w:hint="eastAsia" w:ascii="宋体" w:hAnsi="宋体" w:eastAsia="宋体" w:cs="宋体"/>
          <w:u w:val="single"/>
        </w:rPr>
      </w:pPr>
      <w:r>
        <w:rPr>
          <w:rFonts w:hint="eastAsia" w:ascii="宋体" w:hAnsi="宋体" w:eastAsia="宋体" w:cs="宋体"/>
          <w:sz w:val="24"/>
          <w:szCs w:val="24"/>
          <w:u w:val="single"/>
        </w:rPr>
        <w:t>胸痛从1、2、3、4改成10、20、40、80，会改变其数值均值，但各个类别的含义没有改变，说明编号均值不适合表达胸痛的数量水平。</w:t>
      </w:r>
    </w:p>
    <w:p w14:paraId="0D2744AC">
      <w:pPr>
        <w:pStyle w:val="30"/>
        <w:keepNext w:val="0"/>
        <w:keepLines w:val="0"/>
        <w:widowControl/>
        <w:suppressLineNumbers w:val="0"/>
        <w:rPr>
          <w:u w:val="single"/>
        </w:rPr>
      </w:pPr>
      <w:r>
        <w:rPr>
          <w:rFonts w:hint="eastAsia" w:ascii="宋体" w:hAnsi="宋体" w:eastAsia="宋体" w:cs="宋体"/>
          <w:u w:val="single"/>
        </w:rPr>
        <w:t>标准化栏的两句条件说明：</w:t>
      </w:r>
      <w:r>
        <w:rPr>
          <w:rFonts w:hint="eastAsia" w:ascii="宋体" w:hAnsi="宋体" w:eastAsia="宋体" w:cs="宋体"/>
          <w:sz w:val="24"/>
          <w:szCs w:val="24"/>
          <w:u w:val="single"/>
        </w:rPr>
        <w:t>年龄、血压等数值特征是否标准化，取决于后续方法、优化和正则化需求，Logistic回归并非一律必须标准化。</w:t>
      </w:r>
      <w:r>
        <w:rPr>
          <w:rFonts w:hint="eastAsia" w:ascii="宋体" w:hAnsi="宋体" w:eastAsia="宋体" w:cs="宋体"/>
          <w:sz w:val="24"/>
          <w:szCs w:val="24"/>
          <w:u w:val="single"/>
        </w:rPr>
        <w:br w:type="textWrapping"/>
      </w:r>
      <w:r>
        <w:rPr>
          <w:rFonts w:hint="eastAsia" w:ascii="宋体" w:hAnsi="宋体" w:eastAsia="宋体" w:cs="宋体"/>
          <w:sz w:val="24"/>
          <w:szCs w:val="24"/>
          <w:u w:val="single"/>
        </w:rPr>
        <w:t>若未来评估预测性能，应先划分数据，仅用训练数据估计均值和标准差；标准化不能修复缺失、错误编码或中心来源偏差。</w:t>
      </w:r>
    </w:p>
    <w:p w14:paraId="33EFC11F">
      <w:pPr>
        <w:rPr>
          <w:lang w:eastAsia="zh-CN"/>
        </w:rPr>
      </w:pPr>
      <w:r>
        <w:rPr>
          <w:lang w:eastAsia="zh-CN"/>
        </w:rPr>
        <w:br w:type="page"/>
      </w:r>
    </w:p>
    <w:p w14:paraId="0FD09CDA">
      <w:pPr>
        <w:pStyle w:val="3"/>
        <w:rPr>
          <w:lang w:eastAsia="zh-CN"/>
        </w:rPr>
      </w:pPr>
      <w:r>
        <w:rPr>
          <w:lang w:eastAsia="zh-CN"/>
        </w:rPr>
        <w:t>Q6 用同一框架判断新数据需求</w:t>
      </w:r>
    </w:p>
    <w:p w14:paraId="511E21D3">
      <w:pPr>
        <w:rPr>
          <w:lang w:eastAsia="zh-CN"/>
        </w:rPr>
      </w:pPr>
      <w:r>
        <w:rPr>
          <w:lang w:eastAsia="zh-CN"/>
        </w:rPr>
        <w:t>必学：观察时间和事件状态；有序分期与计数；样本×特征的三类矩阵；高维与单列类型；技术差异证据。资源：R6及表 D3。所有情境均为示意，不得并入真实心脏病数据。</w:t>
      </w:r>
    </w:p>
    <w:p w14:paraId="0C047233">
      <w:pPr>
        <w:rPr>
          <w:lang w:eastAsia="zh-CN"/>
        </w:rPr>
      </w:pPr>
      <w:r>
        <w:rPr>
          <w:lang w:eastAsia="zh-CN"/>
        </w:rPr>
        <w:t>迁移需求表：比较表 D3的情境，为团队填写下表。每格写短句或矩阵大小，并明确真实心脏病表是否具有这些信息；该表决定追踪表第6行的使用边界。</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5759C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42E0340A">
            <w:r>
              <w:rPr>
                <w:b/>
                <w:color w:val="FFFFFF"/>
              </w:rPr>
              <w:t>情境</w:t>
            </w:r>
          </w:p>
        </w:tc>
        <w:tc>
          <w:tcPr>
            <w:tcW w:w="2509" w:type="dxa"/>
            <w:shd w:val="clear" w:color="auto" w:fill="24586A"/>
          </w:tcPr>
          <w:p w14:paraId="7897554B">
            <w:pPr>
              <w:rPr>
                <w:lang w:eastAsia="zh-CN"/>
              </w:rPr>
            </w:pPr>
            <w:r>
              <w:rPr>
                <w:b/>
                <w:color w:val="FFFFFF"/>
                <w:lang w:eastAsia="zh-CN"/>
              </w:rPr>
              <w:t>变量类型或矩阵行×列</w:t>
            </w:r>
          </w:p>
        </w:tc>
        <w:tc>
          <w:tcPr>
            <w:tcW w:w="2509" w:type="dxa"/>
            <w:shd w:val="clear" w:color="auto" w:fill="24586A"/>
          </w:tcPr>
          <w:p w14:paraId="4E874D94">
            <w:r>
              <w:rPr>
                <w:b/>
                <w:color w:val="FFFFFF"/>
              </w:rPr>
              <w:t>还必须保留什么信息</w:t>
            </w:r>
          </w:p>
        </w:tc>
        <w:tc>
          <w:tcPr>
            <w:tcW w:w="2509" w:type="dxa"/>
            <w:shd w:val="clear" w:color="auto" w:fill="24586A"/>
          </w:tcPr>
          <w:p w14:paraId="79E81D8B">
            <w:pPr>
              <w:rPr>
                <w:lang w:eastAsia="zh-CN"/>
              </w:rPr>
            </w:pPr>
            <w:r>
              <w:rPr>
                <w:b/>
                <w:color w:val="FFFFFF"/>
                <w:lang w:eastAsia="zh-CN"/>
              </w:rPr>
              <w:t>现有心脏病表能否回答</w:t>
            </w:r>
          </w:p>
        </w:tc>
      </w:tr>
      <w:tr w14:paraId="5E6F3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57EF183B">
            <w:pPr>
              <w:spacing w:before="60" w:after="60"/>
            </w:pPr>
            <w:r>
              <w:rPr>
                <w:sz w:val="19"/>
              </w:rPr>
              <w:t>12月随访</w:t>
            </w:r>
          </w:p>
        </w:tc>
        <w:tc>
          <w:tcPr>
            <w:tcW w:w="2509" w:type="dxa"/>
          </w:tcPr>
          <w:p w14:paraId="743B6F5F">
            <w:pPr>
              <w:spacing w:before="60" w:after="60"/>
            </w:pPr>
            <w:r>
              <w:rPr>
                <w:rFonts w:ascii="宋体" w:hAnsi="宋体" w:eastAsia="宋体" w:cs="宋体"/>
                <w:sz w:val="24"/>
                <w:szCs w:val="24"/>
              </w:rPr>
              <w:t>随访时间为时间数量；事件状态为二分类。</w:t>
            </w:r>
          </w:p>
        </w:tc>
        <w:tc>
          <w:tcPr>
            <w:tcW w:w="2509" w:type="dxa"/>
          </w:tcPr>
          <w:p w14:paraId="3C753A4D">
            <w:pPr>
              <w:spacing w:before="60" w:after="60"/>
            </w:pPr>
            <w:r>
              <w:rPr>
                <w:rFonts w:ascii="宋体" w:hAnsi="宋体" w:eastAsia="宋体" w:cs="宋体"/>
                <w:sz w:val="24"/>
                <w:szCs w:val="24"/>
              </w:rPr>
              <w:t>起始时点、事件或末次观察时间、事件状态、删失信息及患者编号。</w:t>
            </w:r>
          </w:p>
        </w:tc>
        <w:tc>
          <w:tcPr>
            <w:tcW w:w="2509" w:type="dxa"/>
          </w:tcPr>
          <w:p w14:paraId="7D04956F">
            <w:pPr>
              <w:spacing w:before="60" w:after="60"/>
            </w:pPr>
            <w:r>
              <w:rPr>
                <w:rFonts w:ascii="宋体" w:hAnsi="宋体" w:eastAsia="宋体" w:cs="宋体"/>
                <w:sz w:val="24"/>
                <w:szCs w:val="24"/>
              </w:rPr>
              <w:t>不能；现表缺少随访时间和事件状态。</w:t>
            </w:r>
          </w:p>
        </w:tc>
      </w:tr>
      <w:tr w14:paraId="412C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4C0E68BC">
            <w:pPr>
              <w:spacing w:before="60" w:after="60"/>
            </w:pPr>
            <w:r>
              <w:rPr>
                <w:sz w:val="19"/>
              </w:rPr>
              <w:t>病期与突变数</w:t>
            </w:r>
          </w:p>
        </w:tc>
        <w:tc>
          <w:tcPr>
            <w:tcW w:w="2509" w:type="dxa"/>
          </w:tcPr>
          <w:p w14:paraId="68E474AA">
            <w:pPr>
              <w:spacing w:before="60" w:after="60"/>
            </w:pPr>
            <w:r>
              <w:rPr>
                <w:rFonts w:ascii="宋体" w:hAnsi="宋体" w:eastAsia="宋体" w:cs="宋体"/>
                <w:sz w:val="24"/>
                <w:szCs w:val="24"/>
              </w:rPr>
              <w:t>病期I、II、III为有序类别；突变数0、1、4为离散计数。</w:t>
            </w:r>
          </w:p>
        </w:tc>
        <w:tc>
          <w:tcPr>
            <w:tcW w:w="2509" w:type="dxa"/>
          </w:tcPr>
          <w:p w14:paraId="05D78B74">
            <w:pPr>
              <w:spacing w:before="60" w:after="60"/>
            </w:pPr>
            <w:r>
              <w:rPr>
                <w:rFonts w:ascii="宋体" w:hAnsi="宋体" w:eastAsia="宋体" w:cs="宋体"/>
                <w:sz w:val="24"/>
                <w:szCs w:val="24"/>
              </w:rPr>
              <w:t>病期定义、评估时点及突变检测与计数规则。</w:t>
            </w:r>
          </w:p>
        </w:tc>
        <w:tc>
          <w:tcPr>
            <w:tcW w:w="2509" w:type="dxa"/>
          </w:tcPr>
          <w:p w14:paraId="4D33789A">
            <w:pPr>
              <w:spacing w:before="60" w:after="60"/>
            </w:pPr>
            <w:r>
              <w:rPr>
                <w:rFonts w:ascii="宋体" w:hAnsi="宋体" w:eastAsia="宋体" w:cs="宋体"/>
                <w:sz w:val="24"/>
                <w:szCs w:val="24"/>
              </w:rPr>
              <w:t>不能；num未确认为这些病期，表中也没有突变数。</w:t>
            </w:r>
          </w:p>
        </w:tc>
      </w:tr>
      <w:tr w14:paraId="55A0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60DC7328">
            <w:pPr>
              <w:spacing w:before="60" w:after="60"/>
            </w:pPr>
            <w:r>
              <w:rPr>
                <w:sz w:val="19"/>
              </w:rPr>
              <w:t>单细胞</w:t>
            </w:r>
          </w:p>
        </w:tc>
        <w:tc>
          <w:tcPr>
            <w:tcW w:w="2509" w:type="dxa"/>
          </w:tcPr>
          <w:p w14:paraId="1E608521">
            <w:pPr>
              <w:spacing w:before="60" w:after="60"/>
            </w:pPr>
            <w:r>
              <w:rPr>
                <w:rFonts w:ascii="宋体" w:hAnsi="宋体" w:eastAsia="宋体" w:cs="宋体"/>
                <w:sz w:val="24"/>
                <w:szCs w:val="24"/>
              </w:rPr>
              <w:t>300个细胞×20000个基因，即300×20000。</w:t>
            </w:r>
          </w:p>
        </w:tc>
        <w:tc>
          <w:tcPr>
            <w:tcW w:w="2509" w:type="dxa"/>
          </w:tcPr>
          <w:p w14:paraId="2B9366E5">
            <w:pPr>
              <w:spacing w:before="60" w:after="60"/>
              <w:rPr>
                <w:rFonts w:hint="eastAsia" w:eastAsia="宋体"/>
                <w:lang w:val="en-US" w:eastAsia="zh-CN"/>
              </w:rPr>
            </w:pPr>
            <w:r>
              <w:rPr>
                <w:rFonts w:ascii="宋体" w:hAnsi="宋体" w:eastAsia="宋体" w:cs="宋体"/>
                <w:sz w:val="24"/>
                <w:szCs w:val="24"/>
              </w:rPr>
              <w:t>供者编号、测序批次、测量单位及质量信息；独立供者只有3位</w:t>
            </w:r>
            <w:r>
              <w:rPr>
                <w:rFonts w:hint="eastAsia" w:ascii="宋体" w:hAnsi="宋体" w:eastAsia="宋体" w:cs="宋体"/>
                <w:sz w:val="24"/>
                <w:szCs w:val="24"/>
                <w:lang w:val="en-US" w:eastAsia="zh-CN"/>
              </w:rPr>
              <w:t>.</w:t>
            </w:r>
          </w:p>
        </w:tc>
        <w:tc>
          <w:tcPr>
            <w:tcW w:w="2509" w:type="dxa"/>
          </w:tcPr>
          <w:p w14:paraId="2B28B39B">
            <w:pPr>
              <w:spacing w:before="60" w:after="60"/>
            </w:pPr>
            <w:r>
              <w:rPr>
                <w:rFonts w:ascii="宋体" w:hAnsi="宋体" w:eastAsia="宋体" w:cs="宋体"/>
                <w:sz w:val="24"/>
                <w:szCs w:val="24"/>
              </w:rPr>
              <w:t>不能；现表没有细胞级基因表达矩阵和供者链接。</w:t>
            </w:r>
          </w:p>
        </w:tc>
      </w:tr>
      <w:tr w14:paraId="3FB6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5C190DF8">
            <w:pPr>
              <w:spacing w:before="60" w:after="60"/>
            </w:pPr>
            <w:r>
              <w:rPr>
                <w:sz w:val="19"/>
              </w:rPr>
              <w:t>影像</w:t>
            </w:r>
          </w:p>
        </w:tc>
        <w:tc>
          <w:tcPr>
            <w:tcW w:w="2509" w:type="dxa"/>
          </w:tcPr>
          <w:p w14:paraId="70835042">
            <w:pPr>
              <w:spacing w:before="60" w:after="60"/>
            </w:pPr>
            <w:r>
              <w:rPr>
                <w:rFonts w:ascii="宋体" w:hAnsi="宋体" w:eastAsia="宋体" w:cs="宋体"/>
                <w:sz w:val="24"/>
                <w:szCs w:val="24"/>
              </w:rPr>
              <w:t>40张图像×4096个像素，即40×4096。</w:t>
            </w:r>
          </w:p>
        </w:tc>
        <w:tc>
          <w:tcPr>
            <w:tcW w:w="2509" w:type="dxa"/>
          </w:tcPr>
          <w:p w14:paraId="4E4F0F7C">
            <w:pPr>
              <w:spacing w:before="60" w:after="60"/>
            </w:pPr>
            <w:r>
              <w:rPr>
                <w:rFonts w:ascii="宋体" w:hAnsi="宋体" w:eastAsia="宋体" w:cs="宋体"/>
                <w:sz w:val="24"/>
                <w:szCs w:val="24"/>
              </w:rPr>
              <w:t>受试者编号、图像编号、64×64空间结构及采集信息；独立受试者只有20位。</w:t>
            </w:r>
          </w:p>
        </w:tc>
        <w:tc>
          <w:tcPr>
            <w:tcW w:w="2509" w:type="dxa"/>
          </w:tcPr>
          <w:p w14:paraId="367C9F88">
            <w:pPr>
              <w:spacing w:before="60" w:after="60"/>
            </w:pPr>
            <w:r>
              <w:rPr>
                <w:rFonts w:ascii="宋体" w:hAnsi="宋体" w:eastAsia="宋体" w:cs="宋体"/>
                <w:sz w:val="24"/>
                <w:szCs w:val="24"/>
              </w:rPr>
              <w:t>不能；现表没有图像或像素信息。</w:t>
            </w:r>
          </w:p>
        </w:tc>
      </w:tr>
    </w:tbl>
    <w:p w14:paraId="297121A7"/>
    <w:p w14:paraId="1580701F">
      <w:pPr>
        <w:keepNext/>
        <w:rPr>
          <w:lang w:eastAsia="zh-CN"/>
        </w:rPr>
      </w:pPr>
      <w:r>
        <w:rPr>
          <w:lang w:eastAsia="zh-CN"/>
        </w:rPr>
        <w:t>技术来源比较：用表 D3最后一行的测量值，写出两仪器均值差，并说明这种共同标准样本证据为何不同于表 C2中的中心阳性比例差。再写一项仍需核实的校准信息；用3句限定“批次效应”的判断。</w:t>
      </w:r>
    </w:p>
    <w:p w14:paraId="7D428569">
      <w:pPr>
        <w:rPr>
          <w:rFonts w:ascii="宋体" w:hAnsi="宋体" w:eastAsia="宋体" w:cs="宋体"/>
          <w:sz w:val="24"/>
          <w:szCs w:val="24"/>
          <w:u w:val="single"/>
        </w:rPr>
      </w:pPr>
      <w:r>
        <w:rPr>
          <w:rFonts w:ascii="宋体" w:hAnsi="宋体" w:eastAsia="宋体" w:cs="宋体"/>
          <w:sz w:val="24"/>
          <w:szCs w:val="24"/>
          <w:u w:val="single"/>
        </w:rPr>
        <w:t>仪器甲均值为100，仪器乙均值为120，乙比甲高20个单位。</w:t>
      </w:r>
      <w:r>
        <w:rPr>
          <w:rFonts w:ascii="宋体" w:hAnsi="宋体" w:eastAsia="宋体" w:cs="宋体"/>
          <w:sz w:val="24"/>
          <w:szCs w:val="24"/>
          <w:u w:val="single"/>
        </w:rPr>
        <w:br w:type="textWrapping"/>
      </w:r>
      <w:r>
        <w:rPr>
          <w:rFonts w:ascii="宋体" w:hAnsi="宋体" w:eastAsia="宋体" w:cs="宋体"/>
          <w:sz w:val="24"/>
          <w:szCs w:val="24"/>
          <w:u w:val="single"/>
        </w:rPr>
        <w:t>因为两台仪器测量的是同一标准样本，这支持在该样本和测量条件下存在仪器相关的系统差异；表C2中的中心阳性比例差则还可能来自患者构成和采样差异，不能单独证明技术批次效应。</w:t>
      </w:r>
      <w:r>
        <w:rPr>
          <w:rFonts w:ascii="宋体" w:hAnsi="宋体" w:eastAsia="宋体" w:cs="宋体"/>
          <w:sz w:val="24"/>
          <w:szCs w:val="24"/>
          <w:u w:val="single"/>
        </w:rPr>
        <w:br w:type="textWrapping"/>
      </w:r>
      <w:r>
        <w:rPr>
          <w:rFonts w:ascii="宋体" w:hAnsi="宋体" w:eastAsia="宋体" w:cs="宋体"/>
          <w:sz w:val="24"/>
          <w:szCs w:val="24"/>
          <w:u w:val="single"/>
        </w:rPr>
        <w:t>仍需核查标准样本的参考真值、仪器校准记录及测量条件，才能确定偏差来源和修正方式。</w:t>
      </w:r>
    </w:p>
    <w:p w14:paraId="3B63FAF9">
      <w:pPr>
        <w:rPr>
          <w:lang w:eastAsia="zh-CN"/>
        </w:rPr>
      </w:pPr>
      <w:r>
        <w:rPr>
          <w:lang w:eastAsia="zh-CN"/>
        </w:rPr>
        <w:t>Q6边界结论与未决需求：直接在追踪表第6行，根据表 D3选一项新增研究需求，写本表缺少的两类信息；“当前处理或条件”格用一句区分“高维结构”与“单列变量类型”，不另抄需求表，不能只写“数据不够”。</w:t>
      </w:r>
    </w:p>
    <w:p w14:paraId="059FF03D">
      <w:pPr>
        <w:rPr>
          <w:lang w:eastAsia="zh-CN"/>
        </w:rPr>
      </w:pPr>
      <w:r>
        <w:rPr>
          <w:lang w:eastAsia="zh-CN"/>
        </w:rPr>
        <w:br w:type="page"/>
      </w:r>
    </w:p>
    <w:p w14:paraId="63CFF61A">
      <w:pPr>
        <w:pStyle w:val="3"/>
        <w:rPr>
          <w:lang w:eastAsia="zh-CN"/>
        </w:rPr>
      </w:pPr>
      <w:r>
        <w:rPr>
          <w:lang w:eastAsia="zh-CN"/>
        </w:rPr>
        <w:t>综合作业 来源证据卡与数据使用建议书</w:t>
      </w:r>
    </w:p>
    <w:p w14:paraId="3C212826">
      <w:pPr>
        <w:rPr>
          <w:lang w:eastAsia="zh-CN"/>
        </w:rPr>
      </w:pPr>
      <w:r>
        <w:rPr>
          <w:lang w:eastAsia="zh-CN"/>
        </w:rPr>
        <w:t>本课作业选择指定的UCI四中心数据；已完成的数据身份卡对应来源、样本数和特征数，课堂逐列判断表对应主要变量类型，Q4清单对应可能的数据质量问题。无需再抄一遍这些内容。若自愿另选公开数据，放入拓展，不替代本课核心提交。</w:t>
      </w:r>
    </w:p>
    <w:p w14:paraId="5F0E1870">
      <w:pPr>
        <w:keepNext/>
        <w:rPr>
          <w:lang w:eastAsia="zh-CN"/>
        </w:rPr>
      </w:pPr>
      <w:r>
        <w:rPr>
          <w:lang w:eastAsia="zh-CN"/>
        </w:rPr>
        <w:t>来源证据卡（10分钟）：摘录AI、教材或网页中一条与本表使用有关的具体说法，注明来源及访问日期。结合表 A2至表 D3中的一项证据，写出核查结果、适用条件及修正后的说法，共5行；它必须支持追踪表某一行。</w:t>
      </w:r>
    </w:p>
    <w:p w14:paraId="4B15A3BF">
      <w:pPr>
        <w:keepNext/>
        <w:numPr>
          <w:ilvl w:val="0"/>
          <w:numId w:val="0"/>
        </w:numPr>
        <w:rPr>
          <w:rFonts w:ascii="宋体" w:hAnsi="宋体" w:eastAsia="宋体" w:cs="宋体"/>
          <w:sz w:val="24"/>
          <w:szCs w:val="24"/>
          <w:u w:val="single"/>
        </w:rPr>
      </w:pPr>
      <w:r>
        <w:rPr>
          <w:rStyle w:val="134"/>
          <w:rFonts w:hint="eastAsia" w:ascii="宋体" w:hAnsi="宋体" w:eastAsia="宋体" w:cs="宋体"/>
          <w:b w:val="0"/>
          <w:bCs w:val="0"/>
          <w:sz w:val="24"/>
          <w:szCs w:val="24"/>
          <w:u w:val="single"/>
          <w:lang w:val="en-US" w:eastAsia="zh-CN"/>
        </w:rPr>
        <w:t>①</w:t>
      </w:r>
      <w:r>
        <w:rPr>
          <w:rStyle w:val="134"/>
          <w:rFonts w:ascii="宋体" w:hAnsi="宋体" w:eastAsia="宋体" w:cs="宋体"/>
          <w:b w:val="0"/>
          <w:bCs w:val="0"/>
          <w:sz w:val="24"/>
          <w:szCs w:val="24"/>
          <w:u w:val="single"/>
        </w:rPr>
        <w:t>待核查说法：</w:t>
      </w:r>
      <w:r>
        <w:rPr>
          <w:rFonts w:ascii="宋体" w:hAnsi="宋体" w:eastAsia="宋体" w:cs="宋体"/>
          <w:sz w:val="24"/>
          <w:szCs w:val="24"/>
          <w:u w:val="single"/>
        </w:rPr>
        <w:t>“删除所有含缺失值的记录，会使分析样本几乎全部来自Cleveland。”</w:t>
      </w:r>
      <w:r>
        <w:rPr>
          <w:rFonts w:ascii="宋体" w:hAnsi="宋体" w:eastAsia="宋体" w:cs="宋体"/>
          <w:sz w:val="24"/>
          <w:szCs w:val="24"/>
          <w:u w:val="single"/>
        </w:rPr>
        <w:br w:type="textWrapping"/>
      </w:r>
      <w:r>
        <w:rPr>
          <w:rFonts w:ascii="宋体" w:hAnsi="宋体" w:eastAsia="宋体" w:cs="宋体"/>
          <w:sz w:val="24"/>
          <w:szCs w:val="24"/>
          <w:u w:val="single"/>
        </w:rPr>
        <w:t>② 来源及日期：</w:t>
      </w:r>
      <w:r>
        <w:rPr>
          <w:rFonts w:hint="eastAsia" w:ascii="宋体" w:hAnsi="宋体" w:eastAsia="宋体" w:cs="宋体"/>
          <w:sz w:val="24"/>
          <w:szCs w:val="24"/>
          <w:u w:val="single"/>
          <w:lang w:val="en-US" w:eastAsia="zh-CN"/>
        </w:rPr>
        <w:t>老师发的作业文件夹</w:t>
      </w:r>
      <w:r>
        <w:rPr>
          <w:rFonts w:ascii="宋体" w:hAnsi="宋体" w:eastAsia="宋体" w:cs="宋体"/>
          <w:sz w:val="24"/>
          <w:szCs w:val="24"/>
          <w:u w:val="single"/>
        </w:rPr>
        <w:t>，2026年10月1</w:t>
      </w:r>
      <w:r>
        <w:rPr>
          <w:rFonts w:hint="eastAsia" w:ascii="宋体" w:hAnsi="宋体" w:eastAsia="宋体" w:cs="宋体"/>
          <w:sz w:val="24"/>
          <w:szCs w:val="24"/>
          <w:u w:val="single"/>
          <w:lang w:val="en-US" w:eastAsia="zh-CN"/>
        </w:rPr>
        <w:t>2</w:t>
      </w:r>
      <w:bookmarkStart w:id="0" w:name="_GoBack"/>
      <w:bookmarkEnd w:id="0"/>
      <w:r>
        <w:rPr>
          <w:rFonts w:ascii="宋体" w:hAnsi="宋体" w:eastAsia="宋体" w:cs="宋体"/>
          <w:sz w:val="24"/>
          <w:szCs w:val="24"/>
          <w:u w:val="single"/>
        </w:rPr>
        <w:t>日。</w:t>
      </w:r>
      <w:r>
        <w:rPr>
          <w:rFonts w:ascii="宋体" w:hAnsi="宋体" w:eastAsia="宋体" w:cs="宋体"/>
          <w:sz w:val="24"/>
          <w:szCs w:val="24"/>
          <w:u w:val="single"/>
        </w:rPr>
        <w:br w:type="textWrapping"/>
      </w:r>
      <w:r>
        <w:rPr>
          <w:rFonts w:ascii="宋体" w:hAnsi="宋体" w:eastAsia="宋体" w:cs="宋体"/>
          <w:sz w:val="24"/>
          <w:szCs w:val="24"/>
          <w:u w:val="single"/>
        </w:rPr>
        <w:t>③ 核查证据：表D1给出各中心完整记录数为297、1、0、1，合计299，Cleveland占99.3%。</w:t>
      </w:r>
      <w:r>
        <w:rPr>
          <w:rFonts w:ascii="宋体" w:hAnsi="宋体" w:eastAsia="宋体" w:cs="宋体"/>
          <w:sz w:val="24"/>
          <w:szCs w:val="24"/>
          <w:u w:val="single"/>
        </w:rPr>
        <w:br w:type="textWrapping"/>
      </w:r>
      <w:r>
        <w:rPr>
          <w:rFonts w:ascii="宋体" w:hAnsi="宋体" w:eastAsia="宋体" w:cs="宋体"/>
          <w:sz w:val="24"/>
          <w:szCs w:val="24"/>
          <w:u w:val="single"/>
        </w:rPr>
        <w:t>④ 核查结果及条件：说法成立，但仅适用于以13个特征均非空为标准、零值仍保留且未做其他清洗的筛选。</w:t>
      </w:r>
      <w:r>
        <w:rPr>
          <w:rFonts w:ascii="宋体" w:hAnsi="宋体" w:eastAsia="宋体" w:cs="宋体"/>
          <w:sz w:val="24"/>
          <w:szCs w:val="24"/>
          <w:u w:val="single"/>
        </w:rPr>
        <w:br w:type="textWrapping"/>
      </w:r>
      <w:r>
        <w:rPr>
          <w:rFonts w:ascii="宋体" w:hAnsi="宋体" w:eastAsia="宋体" w:cs="宋体"/>
          <w:sz w:val="24"/>
          <w:szCs w:val="24"/>
          <w:u w:val="single"/>
        </w:rPr>
        <w:t>⑤ 修正后的说法：按表D1规则删除缺失行会使样本几乎变成Cleveland记录，不能再直接代表原四中心构成；该证据支持追踪表第5行。</w:t>
      </w:r>
    </w:p>
    <w:p w14:paraId="0E3C6E12">
      <w:pPr>
        <w:keepNext/>
        <w:numPr>
          <w:ilvl w:val="0"/>
          <w:numId w:val="0"/>
        </w:numPr>
        <w:rPr>
          <w:lang w:eastAsia="zh-CN"/>
        </w:rPr>
      </w:pPr>
      <w:r>
        <w:rPr>
          <w:lang w:eastAsia="zh-CN"/>
        </w:rPr>
        <w:t>数据使用建议书（20分钟）：从追踪表第0–6行整合300至450字。写明最终选项和可描述对象；引用变量、方法、质量、处理后果的证据；指出本表不能回答的一项新问题；列出继续使用前的核查和具体停止条件。不得以“先清洗再建模”代替操作和理由。</w:t>
      </w:r>
    </w:p>
    <w:p w14:paraId="1B66B485">
      <w:pPr>
        <w:ind w:firstLine="480" w:firstLineChars="200"/>
        <w:rPr>
          <w:lang w:eastAsia="zh-CN"/>
        </w:rPr>
      </w:pPr>
      <w:r>
        <w:rPr>
          <w:rFonts w:ascii="宋体" w:hAnsi="宋体" w:eastAsia="宋体" w:cs="宋体"/>
          <w:sz w:val="24"/>
          <w:szCs w:val="24"/>
          <w:u w:val="single"/>
        </w:rPr>
        <w:t>我建议选择C，限制使用有依据的中心或字段。表A2的920行是四中心历史记录，教学编号不能证明有920位独立患者，结果也不能代表当前人群患病率。依据表B1，年龄可作数值变量，胸痛和灌注应按类别编码；num暂按0与大于0分组，不能视为统一疾病分期。表B3可用于比较胸痛与二分类结局，但卡方检验前须核查独立性和期望频数，后续Logistic分析须明确预测时点，避免结局泄漏。表C1中Switzerland胆固醇全部为0，需查原始记录和编码规则；中心差异不能直接认定为技术批次效应。表D1显示完整案例仅299条，其中99.3%来自Cleveland，因此不默认删除全部缺失行。先分中心描述已核实字段，可疑字段暂不合并，标准化按方法需要决定。本表缺少随访时间与事件状态，不能分析事件发生时间。继续使用前应核查患者身份、结局定义和零值含义；若关键编码无法统一，或处理后对象严重偏离目标且无法解释，应暂停相应分析。</w:t>
      </w:r>
      <w:r>
        <w:rPr>
          <w:lang w:eastAsia="zh-CN"/>
        </w:rPr>
        <w:br w:type="page"/>
      </w:r>
    </w:p>
    <w:p w14:paraId="7591CC44">
      <w:pPr>
        <w:pStyle w:val="3"/>
        <w:rPr>
          <w:lang w:eastAsia="zh-CN"/>
        </w:rPr>
      </w:pPr>
      <w:r>
        <w:rPr>
          <w:lang w:eastAsia="zh-CN"/>
        </w:rPr>
        <w:t>第三阶段 翻转课堂与个人修订 共45分钟</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14:paraId="15D0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46" w:type="dxa"/>
            <w:shd w:val="clear" w:color="auto" w:fill="24586A"/>
          </w:tcPr>
          <w:p w14:paraId="75563035">
            <w:r>
              <w:rPr>
                <w:b/>
                <w:color w:val="FFFFFF"/>
              </w:rPr>
              <w:t>时间</w:t>
            </w:r>
          </w:p>
        </w:tc>
        <w:tc>
          <w:tcPr>
            <w:tcW w:w="3346" w:type="dxa"/>
            <w:shd w:val="clear" w:color="auto" w:fill="24586A"/>
          </w:tcPr>
          <w:p w14:paraId="068451E0">
            <w:r>
              <w:rPr>
                <w:b/>
                <w:color w:val="FFFFFF"/>
              </w:rPr>
              <w:t>活动</w:t>
            </w:r>
          </w:p>
        </w:tc>
        <w:tc>
          <w:tcPr>
            <w:tcW w:w="3346" w:type="dxa"/>
            <w:shd w:val="clear" w:color="auto" w:fill="24586A"/>
          </w:tcPr>
          <w:p w14:paraId="1D45B227">
            <w:r>
              <w:rPr>
                <w:b/>
                <w:color w:val="FFFFFF"/>
              </w:rPr>
              <w:t>个人记录位置</w:t>
            </w:r>
          </w:p>
        </w:tc>
      </w:tr>
      <w:tr w14:paraId="0342B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729ACA99">
            <w:pPr>
              <w:spacing w:before="60" w:after="60"/>
            </w:pPr>
            <w:r>
              <w:rPr>
                <w:sz w:val="19"/>
              </w:rPr>
              <w:t>0–5分钟</w:t>
            </w:r>
          </w:p>
        </w:tc>
        <w:tc>
          <w:tcPr>
            <w:tcW w:w="3346" w:type="dxa"/>
          </w:tcPr>
          <w:p w14:paraId="375B45AB">
            <w:pPr>
              <w:spacing w:before="60" w:after="60"/>
              <w:rPr>
                <w:lang w:eastAsia="zh-CN"/>
              </w:rPr>
            </w:pPr>
            <w:r>
              <w:rPr>
                <w:sz w:val="19"/>
                <w:lang w:eastAsia="zh-CN"/>
              </w:rPr>
              <w:t>各自查看追踪表，准备解释全过程</w:t>
            </w:r>
          </w:p>
        </w:tc>
        <w:tc>
          <w:tcPr>
            <w:tcW w:w="3346" w:type="dxa"/>
          </w:tcPr>
          <w:p w14:paraId="438C9527">
            <w:pPr>
              <w:spacing w:before="60" w:after="60"/>
            </w:pPr>
            <w:r>
              <w:rPr>
                <w:sz w:val="19"/>
              </w:rPr>
              <w:t>原追踪表</w:t>
            </w:r>
          </w:p>
        </w:tc>
      </w:tr>
      <w:tr w14:paraId="7F7F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32B78727">
            <w:pPr>
              <w:spacing w:before="60" w:after="60"/>
            </w:pPr>
            <w:r>
              <w:rPr>
                <w:sz w:val="19"/>
              </w:rPr>
              <w:t>5–21分钟</w:t>
            </w:r>
          </w:p>
        </w:tc>
        <w:tc>
          <w:tcPr>
            <w:tcW w:w="3346" w:type="dxa"/>
          </w:tcPr>
          <w:p w14:paraId="45C8BDFC">
            <w:pPr>
              <w:spacing w:before="60" w:after="60"/>
              <w:rPr>
                <w:lang w:eastAsia="zh-CN"/>
              </w:rPr>
            </w:pPr>
            <w:r>
              <w:rPr>
                <w:sz w:val="19"/>
                <w:lang w:eastAsia="zh-CN"/>
              </w:rPr>
              <w:t>随机抽取1至2位学生白板讲解</w:t>
            </w:r>
          </w:p>
        </w:tc>
        <w:tc>
          <w:tcPr>
            <w:tcW w:w="3346" w:type="dxa"/>
          </w:tcPr>
          <w:p w14:paraId="412D3CB8">
            <w:pPr>
              <w:spacing w:before="60" w:after="60"/>
            </w:pPr>
            <w:r>
              <w:rPr>
                <w:sz w:val="19"/>
              </w:rPr>
              <w:t>同伴质询记录</w:t>
            </w:r>
          </w:p>
        </w:tc>
      </w:tr>
      <w:tr w14:paraId="72B9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50B98BB5">
            <w:pPr>
              <w:spacing w:before="60" w:after="60"/>
            </w:pPr>
            <w:r>
              <w:rPr>
                <w:sz w:val="19"/>
              </w:rPr>
              <w:t>21–31分钟</w:t>
            </w:r>
          </w:p>
        </w:tc>
        <w:tc>
          <w:tcPr>
            <w:tcW w:w="3346" w:type="dxa"/>
          </w:tcPr>
          <w:p w14:paraId="79318960">
            <w:pPr>
              <w:spacing w:before="60" w:after="60"/>
              <w:rPr>
                <w:lang w:eastAsia="zh-CN"/>
              </w:rPr>
            </w:pPr>
            <w:r>
              <w:rPr>
                <w:sz w:val="19"/>
                <w:lang w:eastAsia="zh-CN"/>
              </w:rPr>
              <w:t>同伴提问、对照证据，不设固定角色</w:t>
            </w:r>
          </w:p>
        </w:tc>
        <w:tc>
          <w:tcPr>
            <w:tcW w:w="3346" w:type="dxa"/>
          </w:tcPr>
          <w:p w14:paraId="7C7013EB">
            <w:pPr>
              <w:spacing w:before="60" w:after="60"/>
            </w:pPr>
            <w:r>
              <w:rPr>
                <w:sz w:val="19"/>
              </w:rPr>
              <w:t>同伴质询记录</w:t>
            </w:r>
          </w:p>
        </w:tc>
      </w:tr>
      <w:tr w14:paraId="2B97D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426F43CE">
            <w:pPr>
              <w:spacing w:before="60" w:after="60"/>
            </w:pPr>
            <w:r>
              <w:rPr>
                <w:sz w:val="19"/>
              </w:rPr>
              <w:t>31–38分钟</w:t>
            </w:r>
          </w:p>
        </w:tc>
        <w:tc>
          <w:tcPr>
            <w:tcW w:w="3346" w:type="dxa"/>
          </w:tcPr>
          <w:p w14:paraId="4189112C">
            <w:pPr>
              <w:spacing w:before="60" w:after="60"/>
              <w:rPr>
                <w:lang w:eastAsia="zh-CN"/>
              </w:rPr>
            </w:pPr>
            <w:r>
              <w:rPr>
                <w:sz w:val="19"/>
                <w:lang w:eastAsia="zh-CN"/>
              </w:rPr>
              <w:t>教师追问并梳理概念边界</w:t>
            </w:r>
          </w:p>
        </w:tc>
        <w:tc>
          <w:tcPr>
            <w:tcW w:w="3346" w:type="dxa"/>
          </w:tcPr>
          <w:p w14:paraId="4264AEEF">
            <w:pPr>
              <w:spacing w:before="60" w:after="60"/>
            </w:pPr>
            <w:r>
              <w:rPr>
                <w:sz w:val="19"/>
              </w:rPr>
              <w:t>修订记录</w:t>
            </w:r>
          </w:p>
        </w:tc>
      </w:tr>
      <w:tr w14:paraId="0D750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7BA6F608">
            <w:pPr>
              <w:spacing w:before="60" w:after="60"/>
            </w:pPr>
            <w:r>
              <w:rPr>
                <w:sz w:val="19"/>
              </w:rPr>
              <w:t>38–45分钟</w:t>
            </w:r>
          </w:p>
        </w:tc>
        <w:tc>
          <w:tcPr>
            <w:tcW w:w="3346" w:type="dxa"/>
          </w:tcPr>
          <w:p w14:paraId="4F398951">
            <w:pPr>
              <w:spacing w:before="60" w:after="60"/>
            </w:pPr>
            <w:r>
              <w:rPr>
                <w:sz w:val="19"/>
              </w:rPr>
              <w:t>个人修订和退出条</w:t>
            </w:r>
          </w:p>
        </w:tc>
        <w:tc>
          <w:tcPr>
            <w:tcW w:w="3346" w:type="dxa"/>
          </w:tcPr>
          <w:p w14:paraId="6D55BE5E">
            <w:pPr>
              <w:spacing w:before="60" w:after="60"/>
            </w:pPr>
            <w:r>
              <w:rPr>
                <w:sz w:val="19"/>
              </w:rPr>
              <w:t>修订记录与退出条</w:t>
            </w:r>
          </w:p>
        </w:tc>
      </w:tr>
    </w:tbl>
    <w:p w14:paraId="5D04C619"/>
    <w:p w14:paraId="131C6B3B">
      <w:pPr>
        <w:keepNext/>
        <w:rPr>
          <w:lang w:eastAsia="zh-CN"/>
        </w:rPr>
      </w:pPr>
      <w:r>
        <w:rPr>
          <w:lang w:eastAsia="zh-CN"/>
        </w:rPr>
        <w:t>同伴质询记录（翻转课堂现场填写）：根据同伴引用的表 B1、表 C2或表 D1，写一个可由证据回答的问题，记录对方的依据，并指出你仍不同意或尚未确认的一点；用3句作答。</w:t>
      </w:r>
    </w:p>
    <w:p w14:paraId="294FC23A">
      <w:pPr>
        <w:keepNext/>
        <w:rPr>
          <w:rFonts w:hint="eastAsia" w:ascii="宋体" w:hAnsi="宋体" w:eastAsia="宋体" w:cs="宋体"/>
          <w:sz w:val="24"/>
          <w:szCs w:val="24"/>
          <w:u w:val="single"/>
          <w:lang w:eastAsia="zh-CN"/>
        </w:rPr>
      </w:pPr>
      <w:r>
        <w:rPr>
          <w:rFonts w:ascii="宋体" w:hAnsi="宋体" w:eastAsia="宋体" w:cs="宋体"/>
          <w:sz w:val="24"/>
          <w:szCs w:val="24"/>
          <w:u w:val="single"/>
        </w:rPr>
        <w:t>我的问题是：表D1中删除缺失行后有99.3%的记录来自Cleveland，为什么还能用它描述四中心患者？</w:t>
      </w:r>
      <w:r>
        <w:rPr>
          <w:rFonts w:ascii="宋体" w:hAnsi="宋体" w:eastAsia="宋体" w:cs="宋体"/>
          <w:sz w:val="24"/>
          <w:szCs w:val="24"/>
          <w:u w:val="single"/>
        </w:rPr>
        <w:br w:type="textWrapping"/>
      </w:r>
      <w:r>
        <w:rPr>
          <w:rFonts w:ascii="宋体" w:hAnsi="宋体" w:eastAsia="宋体" w:cs="宋体"/>
          <w:sz w:val="24"/>
          <w:szCs w:val="24"/>
          <w:u w:val="single"/>
        </w:rPr>
        <w:t>对方引用的依据是：〔填写同学实际引用的表号、数值和解释〕。</w:t>
      </w:r>
      <w:r>
        <w:rPr>
          <w:rFonts w:ascii="宋体" w:hAnsi="宋体" w:eastAsia="宋体" w:cs="宋体"/>
          <w:sz w:val="24"/>
          <w:szCs w:val="24"/>
          <w:u w:val="single"/>
        </w:rPr>
        <w:br w:type="textWrapping"/>
      </w:r>
      <w:r>
        <w:rPr>
          <w:rFonts w:ascii="宋体" w:hAnsi="宋体" w:eastAsia="宋体" w:cs="宋体"/>
          <w:sz w:val="24"/>
          <w:szCs w:val="24"/>
          <w:u w:val="single"/>
        </w:rPr>
        <w:t>我仍未确认的是，保留记录与被删除记录在患者特征和结局上是否存在系统差异，需要进一步比较</w:t>
      </w:r>
      <w:r>
        <w:rPr>
          <w:rFonts w:hint="eastAsia" w:ascii="宋体" w:hAnsi="宋体" w:eastAsia="宋体" w:cs="宋体"/>
          <w:sz w:val="24"/>
          <w:szCs w:val="24"/>
          <w:u w:val="single"/>
          <w:lang w:eastAsia="zh-CN"/>
        </w:rPr>
        <w:t>。</w:t>
      </w:r>
    </w:p>
    <w:p w14:paraId="759E334E">
      <w:pPr>
        <w:keepNext/>
        <w:rPr>
          <w:lang w:eastAsia="zh-CN"/>
        </w:rPr>
      </w:pPr>
      <w:r>
        <w:rPr>
          <w:lang w:eastAsia="zh-CN"/>
        </w:rPr>
        <w:t>个人修订（翻转课堂现场填写）：对照追踪表第0–6行，写出自己改变的一项解释、导致变化的证据编号和对最终选项的影响。若维持原案，也须写出新证据为何没有推翻它；用3句记录并更新相关行。</w:t>
      </w:r>
    </w:p>
    <w:p w14:paraId="2F95E46E">
      <w:pPr>
        <w:keepNext/>
        <w:rPr>
          <w:rFonts w:ascii="宋体" w:hAnsi="宋体" w:eastAsia="宋体" w:cs="宋体"/>
          <w:sz w:val="24"/>
          <w:szCs w:val="24"/>
          <w:u w:val="single"/>
        </w:rPr>
      </w:pPr>
      <w:r>
        <w:rPr>
          <w:rFonts w:ascii="宋体" w:hAnsi="宋体" w:eastAsia="宋体" w:cs="宋体"/>
          <w:sz w:val="24"/>
          <w:szCs w:val="24"/>
          <w:u w:val="single"/>
        </w:rPr>
        <w:t>我原先认为删除全部缺失行可以得到更可靠的四中心样本，现在改为先评估删行对研究对象的影响。</w:t>
      </w:r>
      <w:r>
        <w:rPr>
          <w:rFonts w:ascii="宋体" w:hAnsi="宋体" w:eastAsia="宋体" w:cs="宋体"/>
          <w:sz w:val="24"/>
          <w:szCs w:val="24"/>
          <w:u w:val="single"/>
        </w:rPr>
        <w:br w:type="textWrapping"/>
      </w:r>
      <w:r>
        <w:rPr>
          <w:rFonts w:ascii="宋体" w:hAnsi="宋体" w:eastAsia="宋体" w:cs="宋体"/>
          <w:sz w:val="24"/>
          <w:szCs w:val="24"/>
          <w:u w:val="single"/>
        </w:rPr>
        <w:t>表D1显示剩余299条记录中有297条来自Cleveland，说明完整案例筛选会明显改变中心构成。</w:t>
      </w:r>
      <w:r>
        <w:rPr>
          <w:rFonts w:ascii="宋体" w:hAnsi="宋体" w:eastAsia="宋体" w:cs="宋体"/>
          <w:sz w:val="24"/>
          <w:szCs w:val="24"/>
          <w:u w:val="single"/>
        </w:rPr>
        <w:br w:type="textWrapping"/>
      </w:r>
      <w:r>
        <w:rPr>
          <w:rFonts w:ascii="宋体" w:hAnsi="宋体" w:eastAsia="宋体" w:cs="宋体"/>
          <w:sz w:val="24"/>
          <w:szCs w:val="24"/>
          <w:u w:val="single"/>
        </w:rPr>
        <w:t>这一证据使我维持C，并放弃把完整案例直接解释为四中心样本的做法。</w:t>
      </w:r>
    </w:p>
    <w:p w14:paraId="2EE76156">
      <w:pPr>
        <w:keepNext/>
        <w:rPr>
          <w:lang w:eastAsia="zh-CN"/>
        </w:rPr>
      </w:pPr>
      <w:r>
        <w:rPr>
          <w:lang w:eastAsia="zh-CN"/>
        </w:rPr>
        <w:t>最终退出条（翻转课堂现场填写）：用表 D1或表 D3说明一条你会带到未来科研的数据检查习惯，再写一个会使你暂缓分析的具体发现；各写一句。</w:t>
      </w:r>
    </w:p>
    <w:p w14:paraId="48E6FC34">
      <w:pPr>
        <w:rPr>
          <w:u w:val="single"/>
          <w:lang w:eastAsia="zh-CN"/>
        </w:rPr>
      </w:pPr>
      <w:r>
        <w:rPr>
          <w:rFonts w:ascii="宋体" w:hAnsi="宋体" w:eastAsia="宋体" w:cs="宋体"/>
          <w:sz w:val="24"/>
          <w:szCs w:val="24"/>
          <w:u w:val="single"/>
        </w:rPr>
        <w:t>我会把表D1体现的检查习惯带到未来研究中：任何删行或筛选后，都重新检查样本数量、来源构成和结局比例。</w:t>
      </w:r>
      <w:r>
        <w:rPr>
          <w:rFonts w:ascii="宋体" w:hAnsi="宋体" w:eastAsia="宋体" w:cs="宋体"/>
          <w:sz w:val="24"/>
          <w:szCs w:val="24"/>
          <w:u w:val="single"/>
        </w:rPr>
        <w:br w:type="textWrapping"/>
      </w:r>
      <w:r>
        <w:rPr>
          <w:rFonts w:ascii="宋体" w:hAnsi="宋体" w:eastAsia="宋体" w:cs="宋体"/>
          <w:sz w:val="24"/>
          <w:szCs w:val="24"/>
          <w:u w:val="single"/>
        </w:rPr>
        <w:t>如果发现不同中心的关键结局编码含义不一致且无法建立可靠对应关系，我会暂缓跨中心二分类分析。</w:t>
      </w:r>
    </w:p>
    <w:p w14:paraId="18C71097">
      <w:pPr>
        <w:rPr>
          <w:lang w:eastAsia="zh-CN"/>
        </w:rPr>
      </w:pPr>
    </w:p>
    <w:sectPr>
      <w:footerReference r:id="rId5" w:type="default"/>
      <w:pgSz w:w="11909" w:h="16834"/>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364AD">
    <w:pPr>
      <w:pStyle w:val="24"/>
      <w:jc w:val="right"/>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0B86EB"/>
    <w:multiLevelType w:val="singleLevel"/>
    <w:tmpl w:val="E90B86EB"/>
    <w:lvl w:ilvl="0" w:tentative="0">
      <w:start w:val="1"/>
      <w:numFmt w:val="decimalEnclosedCircleChinese"/>
      <w:suff w:val="space"/>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1ADD"/>
    <w:rsid w:val="0029639D"/>
    <w:rsid w:val="00326F90"/>
    <w:rsid w:val="00777612"/>
    <w:rsid w:val="008D170E"/>
    <w:rsid w:val="009A3C50"/>
    <w:rsid w:val="00AA1D8D"/>
    <w:rsid w:val="00B47730"/>
    <w:rsid w:val="00C86044"/>
    <w:rsid w:val="00CB0664"/>
    <w:rsid w:val="00E8018F"/>
    <w:rsid w:val="00FC693F"/>
    <w:rsid w:val="210E7974"/>
    <w:rsid w:val="47A55C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2" w:lineRule="auto"/>
    </w:pPr>
    <w:rPr>
      <w:rFonts w:ascii="Arial" w:hAnsi="Arial" w:eastAsia="微软雅黑" w:cstheme="minorBidi"/>
      <w:color w:val="183B4A"/>
      <w:sz w:val="21"/>
      <w:szCs w:val="22"/>
      <w:lang w:val="en-US" w:eastAsia="en-US" w:bidi="ar-SA"/>
    </w:rPr>
  </w:style>
  <w:style w:type="paragraph" w:styleId="3">
    <w:name w:val="heading 1"/>
    <w:basedOn w:val="1"/>
    <w:next w:val="1"/>
    <w:link w:val="139"/>
    <w:qFormat/>
    <w:uiPriority w:val="9"/>
    <w:pPr>
      <w:keepNext/>
      <w:keepLines/>
      <w:spacing w:before="200" w:after="120"/>
      <w:outlineLvl w:val="0"/>
    </w:pPr>
    <w:rPr>
      <w:rFonts w:asciiTheme="majorHAnsi" w:hAnsiTheme="majorHAnsi" w:eastAsiaTheme="majorEastAsia" w:cstheme="majorBidi"/>
      <w:b/>
      <w:bCs/>
      <w:sz w:val="32"/>
      <w:szCs w:val="28"/>
    </w:rPr>
  </w:style>
  <w:style w:type="paragraph" w:styleId="4">
    <w:name w:val="heading 2"/>
    <w:basedOn w:val="1"/>
    <w:next w:val="1"/>
    <w:link w:val="140"/>
    <w:unhideWhenUsed/>
    <w:qFormat/>
    <w:uiPriority w:val="9"/>
    <w:pPr>
      <w:keepNext/>
      <w:keepLines/>
      <w:spacing w:before="200" w:after="120"/>
      <w:outlineLvl w:val="1"/>
    </w:pPr>
    <w:rPr>
      <w:rFonts w:asciiTheme="majorHAnsi" w:hAnsiTheme="majorHAnsi" w:eastAsiaTheme="majorEastAsia" w:cstheme="majorBidi"/>
      <w:b/>
      <w:bCs/>
      <w:sz w:val="24"/>
      <w:szCs w:val="26"/>
    </w:rPr>
  </w:style>
  <w:style w:type="paragraph" w:styleId="5">
    <w:name w:val="heading 3"/>
    <w:basedOn w:val="1"/>
    <w:next w:val="1"/>
    <w:link w:val="141"/>
    <w:unhideWhenUsed/>
    <w:qFormat/>
    <w:uiPriority w:val="9"/>
    <w:pPr>
      <w:keepNext/>
      <w:keepLines/>
      <w:spacing w:before="200" w:after="120"/>
      <w:outlineLvl w:val="2"/>
    </w:pPr>
    <w:rPr>
      <w:rFonts w:asciiTheme="majorHAnsi" w:hAnsiTheme="majorHAnsi" w:eastAsiaTheme="majorEastAsia" w:cstheme="majorBidi"/>
      <w:b/>
      <w:bCs/>
      <w:sz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Cs/>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after="120" w:line="240" w:lineRule="auto"/>
      <w:contextualSpacing/>
    </w:pPr>
    <w:rPr>
      <w:rFonts w:asciiTheme="majorHAnsi" w:hAnsiTheme="majorHAnsi" w:eastAsiaTheme="majorEastAsia" w:cstheme="majorBidi"/>
      <w:color w:val="000000"/>
      <w:spacing w:val="5"/>
      <w:kern w:val="28"/>
      <w:sz w:val="46"/>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页眉 字符"/>
    <w:basedOn w:val="133"/>
    <w:link w:val="25"/>
    <w:qFormat/>
    <w:uiPriority w:val="99"/>
  </w:style>
  <w:style w:type="character" w:customStyle="1" w:styleId="137">
    <w:name w:val="页脚 字符"/>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33"/>
    <w:link w:val="19"/>
    <w:qFormat/>
    <w:uiPriority w:val="99"/>
  </w:style>
  <w:style w:type="character" w:customStyle="1" w:styleId="146">
    <w:name w:val="正文文本 2 字符"/>
    <w:basedOn w:val="133"/>
    <w:link w:val="28"/>
    <w:qFormat/>
    <w:uiPriority w:val="99"/>
  </w:style>
  <w:style w:type="character" w:customStyle="1" w:styleId="147">
    <w:name w:val="正文文本 3 字符"/>
    <w:basedOn w:val="133"/>
    <w:link w:val="17"/>
    <w:qFormat/>
    <w:uiPriority w:val="99"/>
    <w:rPr>
      <w:sz w:val="16"/>
      <w:szCs w:val="16"/>
    </w:rPr>
  </w:style>
  <w:style w:type="character" w:customStyle="1" w:styleId="148">
    <w:name w:val="宏文本 字符"/>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33"/>
    <w:link w:val="149"/>
    <w:qFormat/>
    <w:uiPriority w:val="29"/>
    <w:rPr>
      <w:i/>
      <w:iCs/>
      <w:color w:val="000000" w:themeColor="text1"/>
      <w14:textFill>
        <w14:solidFill>
          <w14:schemeClr w14:val="tx1"/>
        </w14:solidFill>
      </w14:textFill>
    </w:rPr>
  </w:style>
  <w:style w:type="character" w:customStyle="1" w:styleId="151">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6002</Words>
  <Characters>7107</Characters>
  <Lines>673</Lines>
  <Paragraphs>632</Paragraphs>
  <TotalTime>0</TotalTime>
  <ScaleCrop>false</ScaleCrop>
  <LinksUpToDate>false</LinksUpToDate>
  <CharactersWithSpaces>7191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WPS_1660987389</cp:lastModifiedBy>
  <dcterms:modified xsi:type="dcterms:W3CDTF">2026-10-20T12:11:58Z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eyJoZGlkIjoiMDQ5YmFiYTMyODgwNzhkNTYzZWI4ZmY2MmUxY2IyMWIiLCJ1c2VySWQiOiIxNDAxMDA1NDYzIn0=</vt:lpwstr>
  </property>
  <property fmtid="{D5CDD505-2E9C-101B-9397-08002B2CF9AE}" pid="3" name="KSOProductBuildVer">
    <vt:lpwstr>2052-12.1.0.28505</vt:lpwstr>
  </property>
  <property fmtid="{D5CDD505-2E9C-101B-9397-08002B2CF9AE}" pid="4" name="ICV">
    <vt:lpwstr>E77EEC5BCEB74925B21E2DF811C48F34_12</vt:lpwstr>
  </property>
</Properties>
</file>